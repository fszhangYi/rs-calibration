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53CB0">
      <w:pPr>
        <w:pStyle w:val="3"/>
        <w:jc w:val="center"/>
      </w:pPr>
      <w:bookmarkStart w:id="0" w:name="_Toc18525"/>
      <w:r>
        <w:rPr>
          <w:rFonts w:ascii="微软雅黑" w:hAnsi="微软雅黑" w:eastAsia="微软雅黑"/>
          <w:b/>
          <w:i w:val="0"/>
          <w:sz w:val="36"/>
        </w:rPr>
        <w:t>Eye-in-Hand 与 Eye-to-Hand 手眼标定图文指南</w:t>
      </w:r>
      <w:bookmarkEnd w:id="0"/>
    </w:p>
    <w:p w14:paraId="74E54BAC">
      <w:pP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i w:val="0"/>
          <w:sz w:val="32"/>
        </w:rPr>
        <w:t>目录</w:t>
      </w:r>
    </w:p>
    <w:p w14:paraId="25EC7340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_Toc18525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Eye-in-Hand 与 Eye-to-Hand 手眼标定图文指南</w:t>
      </w:r>
      <w:r>
        <w:tab/>
      </w:r>
      <w:r>
        <w:fldChar w:fldCharType="begin"/>
      </w:r>
      <w:r>
        <w:instrText xml:space="preserve"> PAGEREF _Toc18525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5A9DAEC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HYPERLINK \l _Toc17683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1. 先建立概念：什么是“手眼标定”</w:t>
      </w:r>
      <w:r>
        <w:tab/>
      </w:r>
      <w:r>
        <w:fldChar w:fldCharType="begin"/>
      </w:r>
      <w:r>
        <w:instrText xml:space="preserve"> PAGEREF _Toc17683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F5F4A4F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HYPERLINK \l _Toc706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 两种配置对照</w:t>
      </w:r>
      <w:r>
        <w:tab/>
      </w:r>
      <w:r>
        <w:fldChar w:fldCharType="begin"/>
      </w:r>
      <w:r>
        <w:instrText xml:space="preserve"> PAGEREF _Toc706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56D1359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_Toc8880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2.1 Eye-in-Hand：眼在手上</w:t>
      </w:r>
      <w:r>
        <w:tab/>
      </w:r>
      <w:r>
        <w:fldChar w:fldCharType="begin"/>
      </w:r>
      <w:r>
        <w:instrText xml:space="preserve"> PAGEREF _Toc8880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D9F075D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_Toc6826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2.2 Eye-to-Hand：眼在手外</w:t>
      </w:r>
      <w:r>
        <w:tab/>
      </w:r>
      <w:r>
        <w:fldChar w:fldCharType="begin"/>
      </w:r>
      <w:r>
        <w:instrText xml:space="preserve"> PAGEREF _Toc6826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6482CC6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HYPERLINK \l _Toc17244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 公式详解</w:t>
      </w:r>
      <w:r>
        <w:tab/>
      </w:r>
      <w:r>
        <w:fldChar w:fldCharType="begin"/>
      </w:r>
      <w:r>
        <w:instrText xml:space="preserve"> PAGEREF _Toc17244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1B60F1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_Toc3990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3.1 齐次变换预备知识</w:t>
      </w:r>
      <w:r>
        <w:tab/>
      </w:r>
      <w:r>
        <w:fldChar w:fldCharType="begin"/>
      </w:r>
      <w:r>
        <w:instrText xml:space="preserve"> PAGEREF _Toc3990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0FFE7BE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_Toc12138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3.2 统一主方程：</w:t>
      </w:r>
      <m:oMath>
        <m:r>
          <m:rPr/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XB</m:t>
        </m:r>
      </m:oMath>
      <w:r>
        <w:tab/>
      </w:r>
      <w:r>
        <w:fldChar w:fldCharType="begin"/>
      </w:r>
      <w:r>
        <w:instrText xml:space="preserve"> PAGEREF _Toc12138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0506C92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_Toc31765 </w:instrText>
      </w:r>
      <w:r>
        <w:fldChar w:fldCharType="separate"/>
      </w:r>
      <w:r>
        <w:rPr>
          <w:rFonts w:ascii="微软雅黑" w:hAnsi="微软雅黑" w:eastAsia="微软雅黑"/>
          <w:i w:val="0"/>
        </w:rPr>
        <w:t xml:space="preserve">3.3 Eye-in-Hand 的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ascii="微软雅黑" w:hAnsi="微软雅黑" w:eastAsia="微软雅黑"/>
          <w:i w:val="0"/>
        </w:rPr>
        <w:t>、</w:t>
      </w:r>
      <m:oMath>
        <m:r>
          <m:rPr/>
          <w:rPr>
            <w:rFonts w:ascii="Cambria Math" w:hAnsi="Cambria Math"/>
          </w:rPr>
          <m:t>B</m:t>
        </m:r>
      </m:oMath>
      <w:r>
        <w:rPr>
          <w:rFonts w:ascii="微软雅黑" w:hAnsi="微软雅黑" w:eastAsia="微软雅黑"/>
          <w:i w:val="0"/>
        </w:rPr>
        <w:t>、</w:t>
      </w:r>
      <m:oMath>
        <m:r>
          <m:rPr/>
          <w:rPr>
            <w:rFonts w:ascii="Cambria Math" w:hAnsi="Cambria Math"/>
          </w:rPr>
          <m:t>X</m:t>
        </m:r>
      </m:oMath>
      <w:r>
        <w:tab/>
      </w:r>
      <w:r>
        <w:fldChar w:fldCharType="begin"/>
      </w:r>
      <w:r>
        <w:instrText xml:space="preserve"> PAGEREF _Toc31765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202D6AA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_Toc9358 </w:instrText>
      </w:r>
      <w:r>
        <w:fldChar w:fldCharType="separate"/>
      </w:r>
      <w:r>
        <w:rPr>
          <w:rFonts w:ascii="微软雅黑" w:hAnsi="微软雅黑" w:eastAsia="微软雅黑"/>
          <w:i w:val="0"/>
        </w:rPr>
        <w:t xml:space="preserve">3.4 Eye-to-Hand 的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ascii="微软雅黑" w:hAnsi="微软雅黑" w:eastAsia="微软雅黑"/>
          <w:i w:val="0"/>
        </w:rPr>
        <w:t>、</w:t>
      </w:r>
      <m:oMath>
        <m:r>
          <m:rPr/>
          <w:rPr>
            <w:rFonts w:ascii="Cambria Math" w:hAnsi="Cambria Math"/>
          </w:rPr>
          <m:t>B</m:t>
        </m:r>
      </m:oMath>
      <w:r>
        <w:rPr>
          <w:rFonts w:ascii="微软雅黑" w:hAnsi="微软雅黑" w:eastAsia="微软雅黑"/>
          <w:i w:val="0"/>
        </w:rPr>
        <w:t>、</w:t>
      </w:r>
      <m:oMath>
        <m:r>
          <m:rPr/>
          <w:rPr>
            <w:rFonts w:ascii="Cambria Math" w:hAnsi="Cambria Math"/>
          </w:rPr>
          <m:t>X</m:t>
        </m:r>
      </m:oMath>
      <w:r>
        <w:tab/>
      </w:r>
      <w:r>
        <w:fldChar w:fldCharType="begin"/>
      </w:r>
      <w:r>
        <w:instrText xml:space="preserve"> PAGEREF _Toc9358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5D00569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_Toc1770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3.5 旋转–平移分解（理解求解时有用）</w:t>
      </w:r>
      <w:r>
        <w:tab/>
      </w:r>
      <w:r>
        <w:fldChar w:fldCharType="begin"/>
      </w:r>
      <w:r>
        <w:instrText xml:space="preserve"> PAGEREF _Toc1770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BC721AC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_Toc30446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3.6 误差与可辨识性要点</w:t>
      </w:r>
      <w:r>
        <w:tab/>
      </w:r>
      <w:r>
        <w:fldChar w:fldCharType="begin"/>
      </w:r>
      <w:r>
        <w:instrText xml:space="preserve"> PAGEREF _Toc30446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CEBCE3D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HYPERLINK \l _Toc8777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 以 RealSense 为例：作用、物料与步骤</w:t>
      </w:r>
      <w:r>
        <w:tab/>
      </w:r>
      <w:r>
        <w:fldChar w:fldCharType="begin"/>
      </w:r>
      <w:r>
        <w:instrText xml:space="preserve"> PAGEREF _Toc8777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06B5BBC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_Toc11251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4.1 标定的作用（为什么必须做）</w:t>
      </w:r>
      <w:r>
        <w:tab/>
      </w:r>
      <w:r>
        <w:fldChar w:fldCharType="begin"/>
      </w:r>
      <w:r>
        <w:instrText xml:space="preserve"> PAGEREF _Toc11251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1328CBC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_Toc12786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4.2 物料清单（BOM）</w:t>
      </w:r>
      <w:r>
        <w:tab/>
      </w:r>
      <w:r>
        <w:fldChar w:fldCharType="begin"/>
      </w:r>
      <w:r>
        <w:instrText xml:space="preserve"> PAGEREF _Toc12786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92256F1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_Toc9328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通用物料</w:t>
      </w:r>
      <w:r>
        <w:tab/>
      </w:r>
      <w:r>
        <w:fldChar w:fldCharType="begin"/>
      </w:r>
      <w:r>
        <w:instrText xml:space="preserve"> PAGEREF _Toc9328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506CC7A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_Toc14135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Eye-in-Hand（腕部相机）专项</w:t>
      </w:r>
      <w:r>
        <w:tab/>
      </w:r>
      <w:r>
        <w:fldChar w:fldCharType="begin"/>
      </w:r>
      <w:r>
        <w:instrText xml:space="preserve"> PAGEREF _Toc14135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2BFC495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_Toc6414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Eye-to-Hand（场景相机）专项</w:t>
      </w:r>
      <w:r>
        <w:tab/>
      </w:r>
      <w:r>
        <w:fldChar w:fldCharType="begin"/>
      </w:r>
      <w:r>
        <w:instrText xml:space="preserve"> PAGEREF _Toc6414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090CBE1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_Toc23093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4.3 操作步骤总览</w:t>
      </w:r>
      <w:r>
        <w:tab/>
      </w:r>
      <w:r>
        <w:fldChar w:fldCharType="begin"/>
      </w:r>
      <w:r>
        <w:instrText xml:space="preserve"> PAGEREF _Toc23093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245B6B6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_Toc810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步骤 A：共同准备</w:t>
      </w:r>
      <w:r>
        <w:tab/>
      </w:r>
      <w:r>
        <w:fldChar w:fldCharType="begin"/>
      </w:r>
      <w:r>
        <w:instrText xml:space="preserve"> PAGEREF _Toc810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5392A39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_Toc8643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步骤 B：Eye-in-Hand（腕部 RealSense）采集与求解</w:t>
      </w:r>
      <w:r>
        <w:tab/>
      </w:r>
      <w:r>
        <w:fldChar w:fldCharType="begin"/>
      </w:r>
      <w:r>
        <w:instrText xml:space="preserve"> PAGEREF _Toc8643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730F9DD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_Toc7552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步骤 C：Eye-to-Hand（场景 RealSense）采集与求解</w:t>
      </w:r>
      <w:r>
        <w:tab/>
      </w:r>
      <w:r>
        <w:fldChar w:fldCharType="begin"/>
      </w:r>
      <w:r>
        <w:instrText xml:space="preserve"> PAGEREF _Toc7552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F4D0BE2">
      <w:pPr>
        <w:pStyle w:val="24"/>
        <w:tabs>
          <w:tab w:val="right" w:leader="dot" w:pos="10800"/>
        </w:tabs>
      </w:pPr>
      <w:r>
        <w:fldChar w:fldCharType="begin"/>
      </w:r>
      <w:r>
        <w:instrText xml:space="preserve"> HYPERLINK \l _Toc30691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步骤 D：双相机协同部署建议</w:t>
      </w:r>
      <w:r>
        <w:tab/>
      </w:r>
      <w:r>
        <w:fldChar w:fldCharType="begin"/>
      </w:r>
      <w:r>
        <w:instrText xml:space="preserve"> PAGEREF _Toc30691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5257972">
      <w:pPr>
        <w:pStyle w:val="30"/>
        <w:tabs>
          <w:tab w:val="right" w:leader="dot" w:pos="10800"/>
        </w:tabs>
      </w:pPr>
      <w:r>
        <w:fldChar w:fldCharType="begin"/>
      </w:r>
      <w:r>
        <w:instrText xml:space="preserve"> HYPERLINK \l _Toc17243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4.4 常见问题速查</w:t>
      </w:r>
      <w:r>
        <w:tab/>
      </w:r>
      <w:r>
        <w:fldChar w:fldCharType="begin"/>
      </w:r>
      <w:r>
        <w:instrText xml:space="preserve"> PAGEREF _Toc17243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3D415A9">
      <w:pPr>
        <w:pStyle w:val="27"/>
        <w:tabs>
          <w:tab w:val="right" w:leader="dot" w:pos="10800"/>
        </w:tabs>
      </w:pPr>
      <w:r>
        <w:fldChar w:fldCharType="begin"/>
      </w:r>
      <w:r>
        <w:instrText xml:space="preserve"> HYPERLINK \l _Toc18108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5. 小结</w:t>
      </w:r>
      <w:r>
        <w:tab/>
      </w:r>
      <w:r>
        <w:fldChar w:fldCharType="begin"/>
      </w:r>
      <w:r>
        <w:instrText xml:space="preserve"> PAGEREF _Toc18108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3C6F571">
      <w:pPr>
        <w:spacing w:before="0" w:after="120" w:line="360" w:lineRule="auto"/>
      </w:pPr>
      <w:r>
        <w:fldChar w:fldCharType="end"/>
      </w:r>
    </w:p>
    <w:p w14:paraId="4F855DE6">
      <w:r>
        <w:br w:type="page"/>
      </w:r>
    </w:p>
    <w:p w14:paraId="7CE79597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面向机器人视觉与 Intel RealSense 腕部/场景相机部署的实用说明：先建立直观概念，再展开公式，最后给出物料清单与操作步骤。</w:t>
      </w:r>
    </w:p>
    <w:p w14:paraId="293E00E9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3BD7A6F2">
      <w:pPr>
        <w:pStyle w:val="3"/>
      </w:pPr>
      <w:bookmarkStart w:id="1" w:name="_Toc17683"/>
      <w:r>
        <w:rPr>
          <w:rFonts w:ascii="微软雅黑" w:hAnsi="微软雅黑" w:eastAsia="微软雅黑"/>
          <w:b/>
          <w:i w:val="0"/>
          <w:sz w:val="36"/>
        </w:rPr>
        <w:t>1. 先建立概念：什么是“手眼标定”</w:t>
      </w:r>
      <w:bookmarkEnd w:id="1"/>
    </w:p>
    <w:p w14:paraId="00406033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机器人要“看见并动手”，必须把相机坐标系里的点，变换到机械臂基座（或工具）坐标系。手眼标定要做的，就是求出这一段</w:t>
      </w:r>
      <w:r>
        <w:rPr>
          <w:rFonts w:ascii="微软雅黑" w:hAnsi="微软雅黑" w:eastAsia="微软雅黑"/>
          <w:b/>
          <w:i w:val="0"/>
          <w:sz w:val="24"/>
        </w:rPr>
        <w:t>刚性外参</w:t>
      </w:r>
      <w:r>
        <w:rPr>
          <w:rFonts w:ascii="微软雅黑" w:hAnsi="微软雅黑" w:eastAsia="微软雅黑"/>
          <w:b w:val="0"/>
          <w:i w:val="0"/>
          <w:sz w:val="24"/>
        </w:rPr>
        <w:t>——相机相对末端，或相机相对基座的固定位姿。</w:t>
      </w:r>
    </w:p>
    <w:p w14:paraId="3857E9B6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手（Hand）</w:t>
      </w:r>
      <w:r>
        <w:rPr>
          <w:rFonts w:ascii="微软雅黑" w:hAnsi="微软雅黑" w:eastAsia="微软雅黑"/>
          <w:b w:val="0"/>
          <w:i w:val="0"/>
          <w:sz w:val="24"/>
        </w:rPr>
        <w:t>：机械臂末端法兰、夹爪或工具坐标系（End-Effector, EE）。</w:t>
      </w:r>
    </w:p>
    <w:p w14:paraId="45F12F98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眼（Eye）</w:t>
      </w:r>
      <w:r>
        <w:rPr>
          <w:rFonts w:ascii="微软雅黑" w:hAnsi="微软雅黑" w:eastAsia="微软雅黑"/>
          <w:b w:val="0"/>
          <w:i w:val="0"/>
          <w:sz w:val="24"/>
        </w:rPr>
        <w:t>：相机坐标系（对 RealSense 通常取彩色光心或官方外参定义的相机系）。</w:t>
      </w:r>
    </w:p>
    <w:p w14:paraId="6DED7DB4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标定板（Target / Board）</w:t>
      </w:r>
      <w:r>
        <w:rPr>
          <w:rFonts w:ascii="微软雅黑" w:hAnsi="微软雅黑" w:eastAsia="微软雅黑"/>
          <w:b w:val="0"/>
          <w:i w:val="0"/>
          <w:sz w:val="24"/>
        </w:rPr>
        <w:t>：棋盘格、ChArUco、AprilTag 等，用于从图像恢复板相对相机的位姿。</w:t>
      </w:r>
    </w:p>
    <w:p w14:paraId="00976914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304091C5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【插图地址】assets/1.transform_chain.png</w:t>
      </w:r>
    </w:p>
    <w:p w14:paraId="1D3BD9C1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2183765"/>
            <wp:effectExtent l="0" t="0" r="444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2163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图：从基座到末端、相机、标定板的齐次变换链。</w:t>
      </w:r>
    </w:p>
    <w:p w14:paraId="2057F89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A4EC1F1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直观口诀：</w:t>
      </w:r>
    </w:p>
    <w:p w14:paraId="2249D5CA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眼在手上（Eye-in-Hand）</w:t>
      </w:r>
      <w:r>
        <w:rPr>
          <w:rFonts w:ascii="微软雅黑" w:hAnsi="微软雅黑" w:eastAsia="微软雅黑"/>
          <w:b w:val="0"/>
          <w:i w:val="0"/>
          <w:sz w:val="24"/>
        </w:rPr>
        <w:t>：相机跟着手臂走，板子通常钉在桌上。</w:t>
      </w:r>
    </w:p>
    <w:p w14:paraId="3BFCA817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眼在手外（Eye-to-Hand）</w:t>
      </w:r>
      <w:r>
        <w:rPr>
          <w:rFonts w:ascii="微软雅黑" w:hAnsi="微软雅黑" w:eastAsia="微软雅黑"/>
          <w:b w:val="0"/>
          <w:i w:val="0"/>
          <w:sz w:val="24"/>
        </w:rPr>
        <w:t>：相机钉在场景里，板子通常夹在手上。</w:t>
      </w:r>
    </w:p>
    <w:p w14:paraId="40065252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F130DA8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【插图地址】assets/2.choose_config.png</w:t>
      </w:r>
    </w:p>
    <w:p w14:paraId="0453720C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6157595"/>
            <wp:effectExtent l="0" t="0" r="444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5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B67B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图：按相机安装位置选择 Eye-in-Hand 或 Eye-to-Hand。</w:t>
      </w:r>
    </w:p>
    <w:p w14:paraId="76BC732B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12AA295A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4D147FE0">
      <w:pPr>
        <w:pStyle w:val="3"/>
      </w:pPr>
      <w:bookmarkStart w:id="2" w:name="_Toc706"/>
      <w:r>
        <w:rPr>
          <w:rFonts w:ascii="微软雅黑" w:hAnsi="微软雅黑" w:eastAsia="微软雅黑"/>
          <w:b/>
          <w:i w:val="0"/>
          <w:sz w:val="36"/>
        </w:rPr>
        <w:t>2. 两种配置对照</w:t>
      </w:r>
      <w:bookmarkEnd w:id="2"/>
    </w:p>
    <w:p w14:paraId="1F88C792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3F4C6C4E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【插图地址】assets/3.compare_configs.png</w:t>
      </w:r>
    </w:p>
    <w:p w14:paraId="79D91936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2351405"/>
            <wp:effectExtent l="0" t="0" r="444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89AF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图：Eye-in-Hand 与 Eye-to-Hand 的安装与求解目标对比。</w:t>
      </w:r>
    </w:p>
    <w:p w14:paraId="5FDF826A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E2A7D5B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59963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4C2438DE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项目</w:t>
            </w:r>
          </w:p>
        </w:tc>
        <w:tc>
          <w:tcPr>
            <w:tcW w:w="3600" w:type="dxa"/>
            <w:shd w:val="clear" w:color="auto" w:fill="D9E2F3"/>
          </w:tcPr>
          <w:p w14:paraId="17BAFE6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Eye-in-Hand（腕部相机）</w:t>
            </w:r>
          </w:p>
        </w:tc>
        <w:tc>
          <w:tcPr>
            <w:tcW w:w="3600" w:type="dxa"/>
            <w:shd w:val="clear" w:color="auto" w:fill="D9E2F3"/>
          </w:tcPr>
          <w:p w14:paraId="6A9688E6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Eye-to-Hand（场景相机）</w:t>
            </w:r>
          </w:p>
        </w:tc>
      </w:tr>
      <w:tr w14:paraId="7C541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78C4578F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相机安装</w:t>
            </w:r>
          </w:p>
        </w:tc>
        <w:tc>
          <w:tcPr>
            <w:tcW w:w="3600" w:type="dxa"/>
          </w:tcPr>
          <w:p w14:paraId="4D9D8ED6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刚性固定在法兰/腕部支架</w:t>
            </w:r>
          </w:p>
        </w:tc>
        <w:tc>
          <w:tcPr>
            <w:tcW w:w="3600" w:type="dxa"/>
          </w:tcPr>
          <w:p w14:paraId="7540A81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刚性固定在支架、龙门或天花板</w:t>
            </w:r>
          </w:p>
        </w:tc>
      </w:tr>
      <w:tr w14:paraId="5158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2354B2D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标定板位置</w:t>
            </w:r>
          </w:p>
        </w:tc>
        <w:tc>
          <w:tcPr>
            <w:tcW w:w="3600" w:type="dxa"/>
          </w:tcPr>
          <w:p w14:paraId="4B8D85C8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固定在工作台/夹具上</w:t>
            </w:r>
          </w:p>
        </w:tc>
        <w:tc>
          <w:tcPr>
            <w:tcW w:w="3600" w:type="dxa"/>
          </w:tcPr>
          <w:p w14:paraId="51BDB1C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固定在末端或夹爪上</w:t>
            </w:r>
          </w:p>
        </w:tc>
      </w:tr>
      <w:tr w14:paraId="7544F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51F08B1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主要求解量</w:t>
            </w:r>
          </w:p>
        </w:tc>
        <w:tc>
          <w:tcPr>
            <w:tcW w:w="3600" w:type="dxa"/>
          </w:tcPr>
          <w:p w14:paraId="79DCED3F">
            <w:pPr>
              <w:spacing w:before="40" w:after="40" w:line="360" w:lineRule="auto"/>
            </w:pPr>
            <m:oMath>
              <m:r>
                <m:rPr/>
                <m:t>X</m:t>
              </m:r>
              <m:r>
                <m:rPr>
                  <m:sty m:val="p"/>
                </m:rPr>
                <m:t xml:space="preserve"> = </m:t>
              </m:r>
              <m:sSup>
                <m:sSupPr/>
                <m:e/>
                <m:sup>
                  <m:r>
                    <m:rPr/>
                    <m:t>ee</m:t>
                  </m:r>
                </m:sup>
              </m:sSup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cam</m:t>
                  </m:r>
                </m:sub>
              </m:sSub>
            </m:oMath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（相机相对末端）</w:t>
            </w:r>
          </w:p>
        </w:tc>
        <w:tc>
          <w:tcPr>
            <w:tcW w:w="3600" w:type="dxa"/>
          </w:tcPr>
          <w:p w14:paraId="3947A92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先求手–板关系，再合成 </w:t>
            </w:r>
            <m:oMath>
              <m:sSup>
                <m:sSupPr/>
                <m:e/>
                <m:sup>
                  <m:r>
                    <m:rPr/>
                    <m:t>base</m:t>
                  </m:r>
                </m:sup>
              </m:sSup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cam</m:t>
                  </m:r>
                </m:sub>
              </m:sSub>
            </m:oMath>
          </w:p>
        </w:tc>
      </w:tr>
      <w:tr w14:paraId="7A7E2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6C4BDBA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典型用途</w:t>
            </w:r>
          </w:p>
        </w:tc>
        <w:tc>
          <w:tcPr>
            <w:tcW w:w="3600" w:type="dxa"/>
          </w:tcPr>
          <w:p w14:paraId="04629CD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近距精定位、视觉伺服、抓取修正</w:t>
            </w:r>
          </w:p>
        </w:tc>
        <w:tc>
          <w:tcPr>
            <w:tcW w:w="3600" w:type="dxa"/>
          </w:tcPr>
          <w:p w14:paraId="0660D49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全局粗定位、监控、多机协同</w:t>
            </w:r>
          </w:p>
        </w:tc>
      </w:tr>
      <w:tr w14:paraId="157DC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619675A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RealSense 示例</w:t>
            </w:r>
          </w:p>
        </w:tc>
        <w:tc>
          <w:tcPr>
            <w:tcW w:w="3600" w:type="dxa"/>
          </w:tcPr>
          <w:p w14:paraId="1BFE2726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腕部 D405 / D435</w:t>
            </w:r>
          </w:p>
        </w:tc>
        <w:tc>
          <w:tcPr>
            <w:tcW w:w="3600" w:type="dxa"/>
          </w:tcPr>
          <w:p w14:paraId="7F17A9F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场景 D435 / D455</w:t>
            </w:r>
          </w:p>
        </w:tc>
      </w:tr>
    </w:tbl>
    <w:p w14:paraId="341D6B9A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53D6A6C">
      <w:pPr>
        <w:pStyle w:val="4"/>
      </w:pPr>
      <w:bookmarkStart w:id="3" w:name="_Toc8880"/>
      <w:r>
        <w:rPr>
          <w:rFonts w:ascii="微软雅黑" w:hAnsi="微软雅黑" w:eastAsia="微软雅黑"/>
          <w:b/>
          <w:i w:val="0"/>
          <w:sz w:val="32"/>
        </w:rPr>
        <w:t>2.1 Eye-in-Hand：眼在手上</w:t>
      </w:r>
      <w:bookmarkEnd w:id="3"/>
    </w:p>
    <w:p w14:paraId="29936CB1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相机与末端刚性连接。机械臂运动时，相机相对末端不变，相对基座在变；桌面上的标定板相对基座不变。</w:t>
      </w:r>
    </w:p>
    <w:p w14:paraId="64D1193A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7F283181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【插图地址】assets/4.eye_in_hand.png</w:t>
      </w:r>
    </w:p>
    <w:p w14:paraId="72146C3D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3023870"/>
            <wp:effectExtent l="0" t="0" r="444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B195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图：腕部 RealSense 观察固定标定板，求解相机相对末端的外参 \(X\)。</w:t>
      </w:r>
    </w:p>
    <w:p w14:paraId="35011595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F9EF618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/>
          <w:i w:val="0"/>
          <w:sz w:val="24"/>
        </w:rPr>
        <w:t>闭环直觉</w:t>
      </w:r>
      <w:r>
        <w:rPr>
          <w:rFonts w:ascii="微软雅黑" w:hAnsi="微软雅黑" w:eastAsia="微软雅黑"/>
          <w:b w:val="0"/>
          <w:i w:val="0"/>
          <w:sz w:val="24"/>
        </w:rPr>
        <w:t xml:space="preserve">：从基座出发，经末端到相机再到标定板，应与“基座到标定板”的固定关系一致。相邻两次采样之间，末端相对运动 </w:t>
      </w:r>
      <m:oMath>
        <m:r>
          <m:rPr/>
          <m:t>A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与标定板在相机中的相对运动 </w:t>
      </w:r>
      <m:oMath>
        <m:r>
          <m:rPr/>
          <m:t>B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，通过未知外参 </w:t>
      </w:r>
      <m:oMath>
        <m:r>
          <m:rPr/>
          <m:t>X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耦合，得到经典方程 </w:t>
      </w:r>
      <m:oMath>
        <m:r>
          <m:rPr/>
          <m:t>AX</m:t>
        </m:r>
        <m:r>
          <m:rPr>
            <m:sty m:val="p"/>
          </m:rPr>
          <m:t>=</m:t>
        </m:r>
        <m:r>
          <m:rPr/>
          <m:t>XB</m:t>
        </m:r>
      </m:oMath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4F08A8E6">
      <w:pPr>
        <w:pStyle w:val="4"/>
      </w:pPr>
      <w:bookmarkStart w:id="4" w:name="_Toc6826"/>
      <w:r>
        <w:rPr>
          <w:rFonts w:ascii="微软雅黑" w:hAnsi="微软雅黑" w:eastAsia="微软雅黑"/>
          <w:b/>
          <w:i w:val="0"/>
          <w:sz w:val="32"/>
        </w:rPr>
        <w:t>2.2 Eye-to-Hand：眼在手外</w:t>
      </w:r>
      <w:bookmarkEnd w:id="4"/>
    </w:p>
    <w:p w14:paraId="5F12B24F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相机固定在场景中，标定板装在末端。手臂移动板子，固定相机从不同视角观察。</w:t>
      </w:r>
    </w:p>
    <w:p w14:paraId="79C9DC7D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9D3A0EF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【插图地址】assets/5.eye_to_hand.png</w:t>
      </w:r>
    </w:p>
    <w:p w14:paraId="37ECCC7D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3023870"/>
            <wp:effectExtent l="0" t="0" r="444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A097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图：场景 RealSense 观察末端标定板，最终得到相机相对基座的外参。</w:t>
      </w:r>
    </w:p>
    <w:p w14:paraId="448197AB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C123DCF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OpenCV 等库对 Eye-to-Hand 仍可化归为 </w:t>
      </w:r>
      <m:oMath>
        <m:r>
          <m:rPr/>
          <m:t>AX</m:t>
        </m:r>
        <m:r>
          <m:rPr>
            <m:sty m:val="p"/>
          </m:rPr>
          <m:t>=</m:t>
        </m:r>
        <m:r>
          <m:rPr/>
          <m:t>XB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，但 </w:t>
      </w:r>
      <m:oMath>
        <m:r>
          <m:rPr/>
          <m:t>A</m:t>
        </m:r>
      </m:oMath>
      <w:r>
        <w:rPr>
          <w:rFonts w:ascii="微软雅黑" w:hAnsi="微软雅黑" w:eastAsia="微软雅黑"/>
          <w:b w:val="0"/>
          <w:i w:val="0"/>
          <w:sz w:val="24"/>
        </w:rPr>
        <w:t>、</w:t>
      </w:r>
      <m:oMath>
        <m:r>
          <m:rPr/>
          <m:t>B</m:t>
        </m:r>
      </m:oMath>
      <w:r>
        <w:rPr>
          <w:rFonts w:ascii="微软雅黑" w:hAnsi="微软雅黑" w:eastAsia="微软雅黑"/>
          <w:b w:val="0"/>
          <w:i w:val="0"/>
          <w:sz w:val="24"/>
        </w:rPr>
        <w:t>、</w:t>
      </w:r>
      <m:oMath>
        <m:r>
          <m:rPr/>
          <m:t>X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的定义与 Eye-in-Hand 不同（见第 3 节）。得到手–板关系后，再与某次观测的板–相机位姿、末端–基座位姿合成，得到 </w:t>
      </w:r>
      <m:oMath>
        <m:sSup>
          <m:sSupPr/>
          <m:e/>
          <m:sup>
            <m:r>
              <m:rPr/>
              <m:t>base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cam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1BF18390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31052391">
      <w:pPr>
        <w:pStyle w:val="3"/>
      </w:pPr>
      <w:bookmarkStart w:id="5" w:name="_Toc17244"/>
      <w:r>
        <w:rPr>
          <w:rFonts w:ascii="微软雅黑" w:hAnsi="微软雅黑" w:eastAsia="微软雅黑"/>
          <w:b/>
          <w:i w:val="0"/>
          <w:sz w:val="36"/>
        </w:rPr>
        <w:t>3. 公式详解</w:t>
      </w:r>
      <w:bookmarkEnd w:id="5"/>
    </w:p>
    <w:p w14:paraId="2B67D5A9">
      <w:pPr>
        <w:pStyle w:val="4"/>
      </w:pPr>
      <w:bookmarkStart w:id="6" w:name="_Toc3990"/>
      <w:r>
        <w:rPr>
          <w:rFonts w:ascii="微软雅黑" w:hAnsi="微软雅黑" w:eastAsia="微软雅黑"/>
          <w:b/>
          <w:i w:val="0"/>
          <w:sz w:val="32"/>
        </w:rPr>
        <w:t>3.1 齐次变换预备知识</w:t>
      </w:r>
      <w:bookmarkEnd w:id="6"/>
    </w:p>
    <w:p w14:paraId="49B84669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三维刚体位姿用 </w:t>
      </w:r>
      <m:oMath>
        <m:r>
          <m:rPr>
            <m:sty m:val="p"/>
          </m:rPr>
          <m:t>4× 4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齐次矩阵表示：</w:t>
      </w:r>
    </w:p>
    <w:p w14:paraId="3E873DAF">
      <w:pPr>
        <w:spacing w:before="0" w:after="120" w:line="360" w:lineRule="auto"/>
        <w:jc w:val="center"/>
      </w:pPr>
      <m:oMathPara>
        <m:oMath>
          <m:r>
            <m:rPr/>
            <m:t>T</m:t>
          </m:r>
          <m:r>
            <m:rPr>
              <m:sty m:val="p"/>
            </m:rPr>
            <m:t xml:space="preserve"> = \begin</m:t>
          </m:r>
          <m:r>
            <m:rPr/>
            <m:t>bmatrix</m:t>
          </m:r>
          <m:r>
            <m:rPr>
              <m:sty m:val="p"/>
            </m:rPr>
            <m:t xml:space="preserve"> </m:t>
          </m:r>
          <m:r>
            <m:rPr/>
            <m:t>R</m:t>
          </m:r>
          <m:r>
            <m:rPr>
              <m:sty m:val="p"/>
            </m:rPr>
            <m:t xml:space="preserve"> &amp; </m:t>
          </m:r>
          <m:r>
            <m:rPr/>
            <m:t>t</m:t>
          </m:r>
          <m:r>
            <m:rPr>
              <m:sty m:val="p"/>
            </m:rPr>
            <m:t xml:space="preserve"> \ </m:t>
          </m:r>
          <m:sSup>
            <m:sSupPr/>
            <m:e>
              <m:r>
                <m:rPr>
                  <m:sty m:val="p"/>
                </m:rPr>
                <m:t>0</m:t>
              </m:r>
            </m:e>
            <m:sup>
              <m:r>
                <m:rPr>
                  <m:sty m:val="p"/>
                </m:rPr>
                <m:t>\top</m:t>
              </m:r>
            </m:sup>
          </m:sSup>
          <m:r>
            <m:rPr>
              <m:sty m:val="p"/>
            </m:rPr>
            <m:t xml:space="preserve"> &amp; 1 \end</m:t>
          </m:r>
          <m:r>
            <m:rPr/>
            <m:t>bmatrix</m:t>
          </m:r>
          <m:r>
            <m:rPr>
              <m:sty m:val="p"/>
            </m:rPr>
            <m:t xml:space="preserve">,\quad </m:t>
          </m:r>
          <m:r>
            <m:rPr/>
            <m:t>R</m:t>
          </m:r>
          <m:r>
            <m:rPr>
              <m:sty m:val="p"/>
            </m:rPr>
            <m:t xml:space="preserve">∈ </m:t>
          </m:r>
          <m:r>
            <m:rPr/>
            <m:t>SO</m:t>
          </m:r>
          <m:r>
            <m:rPr>
              <m:sty m:val="p"/>
            </m:rPr>
            <m:t>(3</m:t>
          </m:r>
        </m:oMath>
      </m:oMathPara>
    </w:p>
    <w:p w14:paraId="1163C6DB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记号 </w:t>
      </w:r>
      <m:oMath>
        <m:sSup>
          <m:sSupPr/>
          <m:e/>
          <m:sup>
            <m:r>
              <m:rPr/>
              <m:t>a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b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 xml:space="preserve"> 表示把 </w:t>
      </w:r>
      <m:oMath>
        <m:r>
          <m:rPr/>
          <m:t>b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系中的点变到 </w:t>
      </w:r>
      <m:oMath>
        <m:r>
          <m:rPr/>
          <m:t>a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系：</w:t>
      </w:r>
    </w:p>
    <w:p w14:paraId="698D4839">
      <w:pPr>
        <w:spacing w:before="0" w:after="120" w:line="360" w:lineRule="auto"/>
        <w:jc w:val="center"/>
      </w:pPr>
      <m:oMathPara>
        <m:oMath>
          <m:sSup>
            <m:sSupPr/>
            <m:e/>
            <m:sup>
              <m:r>
                <m:rPr/>
                <m:t>a</m:t>
              </m:r>
            </m:sup>
          </m:sSup>
          <m:r>
            <m:rPr/>
            <m:t>p</m:t>
          </m:r>
          <m:r>
            <m:rPr>
              <m:sty m:val="p"/>
            </m:rPr>
            <m:t xml:space="preserve"> = </m:t>
          </m:r>
          <m:sSup>
            <m:sSupPr/>
            <m:e/>
            <m:sup>
              <m:r>
                <m:rPr/>
                <m:t>a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sSup>
            <m:sSupPr/>
            <m:e/>
            <m:sup>
              <m:r>
                <m:rPr/>
                <m:t>b</m:t>
              </m:r>
            </m:sup>
          </m:sSup>
          <m:r>
            <m:rPr/>
            <m:t>p</m:t>
          </m:r>
        </m:oMath>
      </m:oMathPara>
    </w:p>
    <w:p w14:paraId="012CE043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链式法则：</w:t>
      </w:r>
    </w:p>
    <w:p w14:paraId="5F2CA531">
      <w:pPr>
        <w:spacing w:before="0" w:after="120" w:line="360" w:lineRule="auto"/>
        <w:jc w:val="center"/>
      </w:pPr>
      <m:oMathPara>
        <m:oMath>
          <m:sSup>
            <m:sSupPr/>
            <m:e/>
            <m:sup>
              <m:r>
                <m:rPr/>
                <m:t>a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 xml:space="preserve"> = </m:t>
          </m:r>
          <m:sSup>
            <m:sSupPr/>
            <m:e/>
            <m:sup>
              <m:r>
                <m:rPr/>
                <m:t>a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sSup>
            <m:sSupPr/>
            <m:e/>
            <m:sup>
              <m:r>
                <m:rPr/>
                <m:t>b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</m:sSub>
        </m:oMath>
      </m:oMathPara>
    </w:p>
    <w:p w14:paraId="1FFACACF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逆变换：</w:t>
      </w:r>
    </w:p>
    <w:p w14:paraId="4EB0E8A3">
      <w:pPr>
        <w:spacing w:before="0" w:after="120" w:line="360" w:lineRule="auto"/>
        <w:jc w:val="center"/>
      </w:pPr>
      <m:oMathPara>
        <m:oMath>
          <m:sSup>
            <m:sSupPr/>
            <m:e/>
            <m:sup>
              <m:r>
                <m:rPr/>
                <m:t>b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 xml:space="preserve"> = (</m:t>
          </m:r>
          <m:sSup>
            <m:sSupPr/>
            <m:e/>
            <m:sup>
              <m:r>
                <m:rPr/>
                <m:t>a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b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−1</m:t>
              </m:r>
            </m:sup>
          </m:sSup>
          <m:r>
            <m:rPr>
              <m:sty m:val="p"/>
            </m:rPr>
            <m:t xml:space="preserve"> = \begin</m:t>
          </m:r>
          <m:r>
            <m:rPr/>
            <m:t>bmatrix</m:t>
          </m:r>
          <m:r>
            <m:rPr>
              <m:sty m:val="p"/>
            </m:rPr>
            <m:t xml:space="preserve"> </m:t>
          </m:r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\top</m:t>
              </m:r>
            </m:sup>
          </m:sSup>
          <m:r>
            <m:rPr>
              <m:sty m:val="p"/>
            </m:rPr>
            <m:t xml:space="preserve"> &amp; −</m:t>
          </m:r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\top</m:t>
              </m:r>
            </m:sup>
          </m:sSup>
          <m:r>
            <m:rPr/>
            <m:t>t</m:t>
          </m:r>
          <m:r>
            <m:rPr>
              <m:sty m:val="p"/>
            </m:rPr>
            <m:t xml:space="preserve"> \ </m:t>
          </m:r>
          <m:sSup>
            <m:sSupPr/>
            <m:e>
              <m:r>
                <m:rPr>
                  <m:sty m:val="p"/>
                </m:rPr>
                <m:t>0</m:t>
              </m:r>
            </m:e>
            <m:sup>
              <m:r>
                <m:rPr>
                  <m:sty m:val="p"/>
                </m:rPr>
                <m:t>\top</m:t>
              </m:r>
            </m:sup>
          </m:sSup>
          <m:r>
            <m:rPr>
              <m:sty m:val="p"/>
            </m:rPr>
            <m:t xml:space="preserve"> &amp; 1 \end</m:t>
          </m:r>
          <m:r>
            <m:rPr/>
            <m:t>bmatrix</m:t>
          </m:r>
        </m:oMath>
      </m:oMathPara>
    </w:p>
    <w:p w14:paraId="71911933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机器人控制器通常直接给出 </w:t>
      </w:r>
      <m:oMath>
        <m:sSup>
          <m:sSupPr/>
          <m:e/>
          <m:sup>
            <m:r>
              <m:rPr/>
              <m:t>base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ee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 xml:space="preserve">（正向运动学）。相机通过标定板检测给出 </w:t>
      </w:r>
      <m:oMath>
        <m:sSup>
          <m:sSupPr/>
          <m:e/>
          <m:sup>
            <m:r>
              <m:rPr/>
              <m:t>cam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tgt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>（或库返回的板在相机系下的位姿）。</w:t>
      </w:r>
    </w:p>
    <w:p w14:paraId="05CEF0D8">
      <w:pPr>
        <w:pStyle w:val="4"/>
      </w:pPr>
      <w:bookmarkStart w:id="7" w:name="_Toc12138"/>
      <w:r>
        <w:rPr>
          <w:rFonts w:ascii="微软雅黑" w:hAnsi="微软雅黑" w:eastAsia="微软雅黑"/>
          <w:b/>
          <w:i w:val="0"/>
          <w:sz w:val="32"/>
        </w:rPr>
        <w:t>3.2 统一主方程：</w:t>
      </w:r>
      <m:oMath>
        <m:r>
          <m:rPr/>
          <m:t>AX</m:t>
        </m:r>
        <m:r>
          <m:rPr>
            <m:sty m:val="p"/>
          </m:rPr>
          <m:t>=</m:t>
        </m:r>
        <m:r>
          <m:rPr/>
          <m:t>XB</m:t>
        </m:r>
      </m:oMath>
      <w:bookmarkEnd w:id="7"/>
    </w:p>
    <w:p w14:paraId="34134D5C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对相邻（或任意两帧）位姿 </w:t>
      </w:r>
      <m:oMath>
        <m:r>
          <m:rPr/>
          <m:t>i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与 </w:t>
      </w:r>
      <m:oMath>
        <m:r>
          <m:rPr/>
          <m:t>j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，可构造相对运动，使未知刚性外参 </w:t>
      </w:r>
      <m:oMath>
        <m:r>
          <m:rPr/>
          <m:t>X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满足：</w:t>
      </w:r>
    </w:p>
    <w:p w14:paraId="5CC775DF">
      <w:pPr>
        <w:spacing w:before="0" w:after="120" w:line="360" w:lineRule="auto"/>
        <w:jc w:val="center"/>
      </w:pPr>
      <m:oMathPara>
        <m:oMath>
          <m:r>
            <m:rPr/>
            <m:t>A</m:t>
          </m:r>
          <m:r>
            <m:rPr>
              <m:sty m:val="p"/>
            </m:rPr>
            <m:t xml:space="preserve"> </m:t>
          </m:r>
          <m:r>
            <m:rPr/>
            <m:t>X</m:t>
          </m:r>
          <m:r>
            <m:rPr>
              <m:sty m:val="p"/>
            </m:rPr>
            <m:t xml:space="preserve"> = </m:t>
          </m:r>
          <m:r>
            <m:rPr/>
            <m:t>X</m:t>
          </m:r>
          <m:r>
            <m:rPr>
              <m:sty m:val="p"/>
            </m:rPr>
            <m:t xml:space="preserve"> </m:t>
          </m:r>
          <m:r>
            <m:rPr/>
            <m:t>B</m:t>
          </m:r>
        </m:oMath>
      </m:oMathPara>
    </w:p>
    <w:p w14:paraId="307DA7A1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54B0A857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【插图地址】assets/6.axxb_meaning.png</w:t>
      </w:r>
    </w:p>
    <w:p w14:paraId="0856AAA9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2099945"/>
            <wp:effectExtent l="0" t="0" r="444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AAC3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图：\(A\) 来自机器人侧相对运动，\(B\) 来自视觉侧相对运动，\(X\) 为待求刚性外参。</w:t>
      </w:r>
    </w:p>
    <w:p w14:paraId="5A895CAA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3F8AB5B7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几何含义：机器人侧走一段相对刚体变换 </w:t>
      </w:r>
      <m:oMath>
        <m:r>
          <m:rPr/>
          <m:t>A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，视觉侧走一段相对刚体变换 </w:t>
      </w:r>
      <m:oMath>
        <m:r>
          <m:rPr/>
          <m:t>B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；中间夹着的外参 </w:t>
      </w:r>
      <m:oMath>
        <m:r>
          <m:rPr/>
          <m:t>X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在两种顺序下应一致，故 </w:t>
      </w:r>
      <m:oMath>
        <m:r>
          <m:rPr/>
          <m:t>AX</m:t>
        </m:r>
        <m:r>
          <m:rPr>
            <m:sty m:val="p"/>
          </m:rPr>
          <m:t>=</m:t>
        </m:r>
        <m:r>
          <m:rPr/>
          <m:t>XB</m:t>
        </m:r>
      </m:oMath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6AC556B5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单组 </w:t>
      </w:r>
      <m:oMath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解不唯一。实践中采集 </w:t>
      </w:r>
      <m:oMath>
        <m:r>
          <m:rPr/>
          <m:t>N</m:t>
        </m:r>
        <m:r>
          <m:rPr>
            <m:sty m:val="p"/>
          </m:rPr>
          <m:t>≥ 10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（建议 15–30）组位姿，得到 </w:t>
      </w:r>
      <m:oMath>
        <m:r>
          <m:rPr>
            <m:sty m:val="p"/>
          </m:rPr>
          <m:t>{</m:t>
        </m:r>
        <m:sSub>
          <m:sSubPr/>
          <m:e>
            <m:r>
              <m:rPr/>
              <m:t>A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k</m:t>
            </m:r>
          </m:sub>
        </m:sSub>
        <m:sSubSup>
          <m:sSubSupPr/>
          <m:e>
            <m:r>
              <m:rPr>
                <m:sty m:val="p"/>
              </m:rPr>
              <m:t>}</m:t>
            </m:r>
          </m:e>
          <m:sub>
            <m:r>
              <m:rPr/>
              <m:t>k</m:t>
            </m:r>
            <m:r>
              <m:rPr>
                <m:sty m:val="p"/>
              </m:rPr>
              <m:t>=1</m:t>
            </m:r>
          </m:sub>
          <m:sup>
            <m:r>
              <m:rPr/>
              <m:t>N</m:t>
            </m:r>
          </m:sup>
        </m:sSubSup>
      </m:oMath>
      <w:r>
        <w:rPr>
          <w:rFonts w:ascii="微软雅黑" w:hAnsi="微软雅黑" w:eastAsia="微软雅黑"/>
          <w:b w:val="0"/>
          <w:i w:val="0"/>
          <w:sz w:val="24"/>
        </w:rPr>
        <w:t xml:space="preserve">，再最小二乘或闭式方法求 </w:t>
      </w:r>
      <m:oMath>
        <m:r>
          <m:rPr/>
          <m:t>X</m:t>
        </m:r>
      </m:oMath>
      <w:r>
        <w:rPr>
          <w:rFonts w:ascii="微软雅黑" w:hAnsi="微软雅黑" w:eastAsia="微软雅黑"/>
          <w:b w:val="0"/>
          <w:i w:val="0"/>
          <w:sz w:val="24"/>
        </w:rPr>
        <w:t>。旋转轴尽量不全平行，平移与姿态变化要充分。</w:t>
      </w:r>
    </w:p>
    <w:p w14:paraId="0481B9ED">
      <w:pPr>
        <w:pStyle w:val="4"/>
      </w:pPr>
      <w:bookmarkStart w:id="8" w:name="_Toc31765"/>
      <w:r>
        <w:rPr>
          <w:rFonts w:ascii="微软雅黑" w:hAnsi="微软雅黑" w:eastAsia="微软雅黑"/>
          <w:b/>
          <w:i w:val="0"/>
          <w:sz w:val="32"/>
        </w:rPr>
        <w:t xml:space="preserve">3.3 Eye-in-Hand 的 </w:t>
      </w:r>
      <m:oMath>
        <m:r>
          <m:rPr/>
          <m:t>A</m:t>
        </m:r>
      </m:oMath>
      <w:r>
        <w:rPr>
          <w:rFonts w:ascii="微软雅黑" w:hAnsi="微软雅黑" w:eastAsia="微软雅黑"/>
          <w:b/>
          <w:i w:val="0"/>
          <w:sz w:val="32"/>
        </w:rPr>
        <w:t>、</w:t>
      </w:r>
      <m:oMath>
        <m:r>
          <m:rPr/>
          <m:t>B</m:t>
        </m:r>
      </m:oMath>
      <w:r>
        <w:rPr>
          <w:rFonts w:ascii="微软雅黑" w:hAnsi="微软雅黑" w:eastAsia="微软雅黑"/>
          <w:b/>
          <w:i w:val="0"/>
          <w:sz w:val="32"/>
        </w:rPr>
        <w:t>、</w:t>
      </w:r>
      <m:oMath>
        <m:r>
          <m:rPr/>
          <m:t>X</m:t>
        </m:r>
      </m:oMath>
      <w:bookmarkEnd w:id="8"/>
    </w:p>
    <w:p w14:paraId="347DF205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令：</w:t>
      </w:r>
    </w:p>
    <w:p w14:paraId="054E04B0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m:oMath>
        <m:sSup>
          <m:sSupPr/>
          <m:e/>
          <m:sup>
            <m:r>
              <m:rPr/>
              <m:t>base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ee</m:t>
            </m:r>
          </m:sub>
        </m:sSub>
        <m:r>
          <m:rPr>
            <m:sty m:val="p"/>
          </m:rPr>
          <m:t>(</m:t>
        </m:r>
        <m:r>
          <m:rPr/>
          <m:t>i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：第 </w:t>
      </w:r>
      <m:oMath>
        <m:r>
          <m:rPr/>
          <m:t>i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次采样时末端相对基座（机器人 API 已知）</w:t>
      </w:r>
    </w:p>
    <w:p w14:paraId="4E5B8E58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m:oMath>
        <m:sSup>
          <m:sSupPr/>
          <m:e/>
          <m:sup>
            <m:r>
              <m:rPr/>
              <m:t>cam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tgt</m:t>
            </m:r>
          </m:sub>
        </m:sSub>
        <m:r>
          <m:rPr>
            <m:sty m:val="p"/>
          </m:rPr>
          <m:t>(</m:t>
        </m:r>
        <m:r>
          <m:rPr/>
          <m:t>i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：第 </w:t>
      </w:r>
      <m:oMath>
        <m:r>
          <m:rPr/>
          <m:t>i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次采样时标定板相对相机（视觉已知）</w:t>
      </w:r>
    </w:p>
    <w:p w14:paraId="0C38CC68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m:oMath>
        <m:r>
          <m:rPr/>
          <m:t>X</m:t>
        </m:r>
        <m:r>
          <m:rPr>
            <m:sty m:val="p"/>
          </m:rPr>
          <m:t>=</m:t>
        </m:r>
        <m:sSup>
          <m:sSupPr/>
          <m:e/>
          <m:sup>
            <m:r>
              <m:rPr/>
              <m:t>ee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cam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>：待求，相机相对末端（安装后近似不变）</w:t>
      </w:r>
    </w:p>
    <w:p w14:paraId="25ECC403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相对运动常用定义（与 OpenCV </w:t>
      </w:r>
      <w:r>
        <w:rPr>
          <w:rFonts w:ascii="Consolas" w:hAnsi="Consolas" w:eastAsia="微软雅黑"/>
          <w:b w:val="0"/>
          <w:i w:val="0"/>
          <w:sz w:val="21"/>
        </w:rPr>
        <w:t>calibrateHandEye</w:t>
      </w:r>
      <w:r>
        <w:rPr>
          <w:rFonts w:ascii="微软雅黑" w:hAnsi="微软雅黑" w:eastAsia="微软雅黑"/>
          <w:b w:val="0"/>
          <w:i w:val="0"/>
          <w:sz w:val="24"/>
        </w:rPr>
        <w:t xml:space="preserve"> 的 Eye-in-Hand 约定一致）：</w:t>
      </w:r>
    </w:p>
    <w:p w14:paraId="0799FA87">
      <w:pPr>
        <w:spacing w:before="0" w:after="120" w:line="360" w:lineRule="auto"/>
        <w:jc w:val="center"/>
      </w:pPr>
      <m:oMathPara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 xml:space="preserve"> = (</m:t>
          </m:r>
          <m:sSup>
            <m:sSupPr/>
            <m:e/>
            <m:sup>
              <m:r>
                <m:rPr/>
                <m:t>base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ee</m:t>
              </m:r>
            </m:sub>
          </m:sSub>
          <m:r>
            <m:rPr>
              <m:sty m:val="p"/>
            </m:rPr>
            <m:t>(</m:t>
          </m:r>
          <m:r>
            <m:rPr/>
            <m:t>i</m:t>
          </m:r>
        </m:oMath>
      </m:oMathPara>
    </w:p>
    <w:p w14:paraId="3A730AF7">
      <w:pPr>
        <w:spacing w:before="0" w:after="120" w:line="360" w:lineRule="auto"/>
        <w:jc w:val="center"/>
      </w:pPr>
      <m:oMathPara>
        <m:oMath>
          <m:sSub>
            <m:sSubPr/>
            <m:e>
              <m:r>
                <m:rPr/>
                <m:t>B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 xml:space="preserve"> = </m:t>
          </m:r>
          <m:sSup>
            <m:sSupPr/>
            <m:e/>
            <m:sup>
              <m:r>
                <m:rPr/>
                <m:t>cam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tgt</m:t>
              </m:r>
            </m:sub>
          </m:sSub>
          <m:r>
            <m:rPr>
              <m:sty m:val="p"/>
            </m:rPr>
            <m:t>(</m:t>
          </m:r>
          <m:r>
            <m:rPr/>
            <m:t>i</m:t>
          </m:r>
        </m:oMath>
      </m:oMathPara>
    </w:p>
    <w:p w14:paraId="0F8167DA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则：</w:t>
      </w:r>
    </w:p>
    <w:p w14:paraId="287229B1">
      <w:pPr>
        <w:spacing w:before="0" w:after="120" w:line="360" w:lineRule="auto"/>
        <w:jc w:val="center"/>
      </w:pPr>
      <m:oMathPara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,</m:t>
          </m:r>
          <m:r>
            <m:rPr/>
            <m:t>X</m:t>
          </m:r>
          <m:r>
            <m:rPr>
              <m:sty m:val="p"/>
            </m:rPr>
            <m:t xml:space="preserve"> = </m:t>
          </m:r>
          <m:r>
            <m:rPr/>
            <m:t>X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 xml:space="preserve">,\quad </m:t>
          </m:r>
          <m:r>
            <m:rPr/>
            <m:t>X</m:t>
          </m:r>
          <m:r>
            <m:rPr>
              <m:sty m:val="p"/>
            </m:rPr>
            <m:t>=</m:t>
          </m:r>
          <m:sSup>
            <m:sSupPr/>
            <m:e/>
            <m:sup>
              <m:r>
                <m:rPr/>
                <m:t>ee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cam</m:t>
              </m:r>
            </m:sub>
          </m:sSub>
        </m:oMath>
      </m:oMathPara>
    </w:p>
    <w:p w14:paraId="29581699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部署时，把相机点变到基座：</w:t>
      </w:r>
    </w:p>
    <w:p w14:paraId="6B6EDD1A">
      <w:pPr>
        <w:spacing w:before="0" w:after="120" w:line="360" w:lineRule="auto"/>
        <w:jc w:val="center"/>
      </w:pPr>
      <m:oMathPara>
        <m:oMath>
          <m:sSup>
            <m:sSupPr/>
            <m:e/>
            <m:sup>
              <m:r>
                <m:rPr/>
                <m:t>base</m:t>
              </m:r>
            </m:sup>
          </m:sSup>
          <m:r>
            <m:rPr/>
            <m:t>p</m:t>
          </m:r>
          <m:r>
            <m:rPr>
              <m:sty m:val="p"/>
            </m:rPr>
            <m:t xml:space="preserve"> = </m:t>
          </m:r>
          <m:sSup>
            <m:sSupPr/>
            <m:e/>
            <m:sup>
              <m:r>
                <m:rPr/>
                <m:t>base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ee</m:t>
              </m:r>
            </m:sub>
          </m:sSub>
          <m:r>
            <m:rPr>
              <m:sty m:val="p"/>
            </m:rPr>
            <m:t xml:space="preserve">· </m:t>
          </m:r>
          <m:r>
            <m:rPr/>
            <m:t>X</m:t>
          </m:r>
          <m:r>
            <m:rPr>
              <m:sty m:val="p"/>
            </m:rPr>
            <m:t xml:space="preserve">· </m:t>
          </m:r>
          <m:sSup>
            <m:sSupPr/>
            <m:e/>
            <m:sup>
              <m:r>
                <m:rPr/>
                <m:t>cam</m:t>
              </m:r>
            </m:sup>
          </m:sSup>
          <m:r>
            <m:rPr/>
            <m:t>p</m:t>
          </m:r>
          <m:r>
            <m:rPr>
              <m:sty m:val="p"/>
            </m:rPr>
            <m:t xml:space="preserve"> = </m:t>
          </m:r>
          <m:sSup>
            <m:sSupPr/>
            <m:e/>
            <m:sup>
              <m:r>
                <m:rPr/>
                <m:t>base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ee</m:t>
              </m:r>
            </m:sub>
          </m:sSub>
          <m:r>
            <m:rPr>
              <m:sty m:val="p"/>
            </m:rPr>
            <m:t xml:space="preserve">· </m:t>
          </m:r>
          <m:sSup>
            <m:sSupPr/>
            <m:e/>
            <m:sup>
              <m:r>
                <m:rPr/>
                <m:t>ee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cam</m:t>
              </m:r>
            </m:sub>
          </m:sSub>
          <m:r>
            <m:rPr>
              <m:sty m:val="p"/>
            </m:rPr>
            <m:t xml:space="preserve">· </m:t>
          </m:r>
          <m:sSup>
            <m:sSupPr/>
            <m:e/>
            <m:sup>
              <m:r>
                <m:rPr/>
                <m:t>cam</m:t>
              </m:r>
            </m:sup>
          </m:sSup>
          <m:r>
            <m:rPr/>
            <m:t>p</m:t>
          </m:r>
        </m:oMath>
      </m:oMathPara>
    </w:p>
    <w:p w14:paraId="6710E3FB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若夹爪相对法兰还有固定偏置 </w:t>
      </w:r>
      <m:oMath>
        <m:sSup>
          <m:sSupPr/>
          <m:e/>
          <m:sup>
            <m:r>
              <m:rPr/>
              <m:t>ee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gripper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>，再左乘或右乘该偏置即可。</w:t>
      </w:r>
    </w:p>
    <w:p w14:paraId="3A9CF8CE">
      <w:pPr>
        <w:pStyle w:val="4"/>
      </w:pPr>
      <w:bookmarkStart w:id="9" w:name="_Toc9358"/>
      <w:r>
        <w:rPr>
          <w:rFonts w:ascii="微软雅黑" w:hAnsi="微软雅黑" w:eastAsia="微软雅黑"/>
          <w:b/>
          <w:i w:val="0"/>
          <w:sz w:val="32"/>
        </w:rPr>
        <w:t xml:space="preserve">3.4 Eye-to-Hand 的 </w:t>
      </w:r>
      <m:oMath>
        <m:r>
          <m:rPr/>
          <m:t>A</m:t>
        </m:r>
      </m:oMath>
      <w:r>
        <w:rPr>
          <w:rFonts w:ascii="微软雅黑" w:hAnsi="微软雅黑" w:eastAsia="微软雅黑"/>
          <w:b/>
          <w:i w:val="0"/>
          <w:sz w:val="32"/>
        </w:rPr>
        <w:t>、</w:t>
      </w:r>
      <m:oMath>
        <m:r>
          <m:rPr/>
          <m:t>B</m:t>
        </m:r>
      </m:oMath>
      <w:r>
        <w:rPr>
          <w:rFonts w:ascii="微软雅黑" w:hAnsi="微软雅黑" w:eastAsia="微软雅黑"/>
          <w:b/>
          <w:i w:val="0"/>
          <w:sz w:val="32"/>
        </w:rPr>
        <w:t>、</w:t>
      </w:r>
      <m:oMath>
        <m:r>
          <m:rPr/>
          <m:t>X</m:t>
        </m:r>
      </m:oMath>
      <w:bookmarkEnd w:id="9"/>
    </w:p>
    <w:p w14:paraId="1715BA6B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令标定板刚性固连在末端，</w:t>
      </w:r>
      <m:oMath>
        <m:sSup>
          <m:sSupPr/>
          <m:e/>
          <m:sup>
            <m:r>
              <m:rPr/>
              <m:t>ee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tgt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 xml:space="preserve"> 近似不变。OpenCV 对 Eye-to-Hand 的常见约定是：</w:t>
      </w:r>
    </w:p>
    <w:p w14:paraId="604B4DEE">
      <w:pPr>
        <w:spacing w:before="0" w:after="120" w:line="360" w:lineRule="auto"/>
        <w:jc w:val="center"/>
      </w:pPr>
      <m:oMathPara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 xml:space="preserve"> = </m:t>
          </m:r>
          <m:sSup>
            <m:sSupPr/>
            <m:e/>
            <m:sup>
              <m:r>
                <m:rPr/>
                <m:t>base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ee</m:t>
              </m:r>
            </m:sub>
          </m:sSub>
          <m:r>
            <m:rPr>
              <m:sty m:val="p"/>
            </m:rPr>
            <m:t>(</m:t>
          </m:r>
          <m:r>
            <m:rPr/>
            <m:t>j</m:t>
          </m:r>
        </m:oMath>
      </m:oMathPara>
    </w:p>
    <w:p w14:paraId="0AE68D84">
      <w:pPr>
        <w:spacing w:before="0" w:after="120" w:line="360" w:lineRule="auto"/>
        <w:jc w:val="center"/>
      </w:pPr>
      <m:oMathPara>
        <m:oMath>
          <m:sSub>
            <m:sSubPr/>
            <m:e>
              <m:r>
                <m:rPr/>
                <m:t>B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 xml:space="preserve"> = </m:t>
          </m:r>
          <m:sSup>
            <m:sSupPr/>
            <m:e/>
            <m:sup>
              <m:r>
                <m:rPr/>
                <m:t>cam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tgt</m:t>
              </m:r>
            </m:sub>
          </m:sSub>
          <m:r>
            <m:rPr>
              <m:sty m:val="p"/>
            </m:rPr>
            <m:t>(</m:t>
          </m:r>
          <m:r>
            <m:rPr/>
            <m:t>j</m:t>
          </m:r>
        </m:oMath>
      </m:oMathPara>
    </w:p>
    <w:p w14:paraId="7271A32F">
      <w:pPr>
        <w:spacing w:before="0" w:after="120" w:line="360" w:lineRule="auto"/>
        <w:jc w:val="center"/>
      </w:pPr>
      <m:oMathPara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,</m:t>
          </m:r>
          <m:r>
            <m:rPr/>
            <m:t>X</m:t>
          </m:r>
          <m:r>
            <m:rPr>
              <m:sty m:val="p"/>
            </m:rPr>
            <m:t xml:space="preserve"> = </m:t>
          </m:r>
          <m:r>
            <m:rPr/>
            <m:t>X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 xml:space="preserve">,\quad </m:t>
          </m:r>
          <m:r>
            <m:rPr/>
            <m:t>X</m:t>
          </m:r>
          <m:r>
            <m:rPr>
              <m:sty m:val="p"/>
            </m:rPr>
            <m:t>=</m:t>
          </m:r>
          <m:sSup>
            <m:sSupPr/>
            <m:e/>
            <m:sup>
              <m:r>
                <m:rPr/>
                <m:t>base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cam</m:t>
              </m:r>
            </m:sub>
          </m:sSub>
        </m:oMath>
      </m:oMathPara>
    </w:p>
    <w:p w14:paraId="64D82D51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部分文献先求 </w:t>
      </w:r>
      <m:oMath>
        <m:r>
          <m:rPr/>
          <m:t>X</m:t>
        </m:r>
        <m:r>
          <m:rPr>
            <m:sty m:val="p"/>
          </m:rPr>
          <m:t>=</m:t>
        </m:r>
        <m:sSup>
          <m:sSupPr/>
          <m:e/>
          <m:sup>
            <m:r>
              <m:rPr/>
              <m:t>ee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tgt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>，再对某一帧：</w:t>
      </w:r>
    </w:p>
    <w:p w14:paraId="038EC712">
      <w:pPr>
        <w:spacing w:before="0" w:after="120" w:line="360" w:lineRule="auto"/>
        <w:jc w:val="center"/>
      </w:pPr>
      <m:oMathPara>
        <m:oMath>
          <m:sSup>
            <m:sSupPr/>
            <m:e/>
            <m:sup>
              <m:r>
                <m:rPr/>
                <m:t>base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cam</m:t>
              </m:r>
            </m:sub>
          </m:sSub>
          <m:r>
            <m:rPr>
              <m:sty m:val="p"/>
            </m:rPr>
            <m:t xml:space="preserve"> = </m:t>
          </m:r>
          <m:sSup>
            <m:sSupPr/>
            <m:e/>
            <m:sup>
              <m:r>
                <m:rPr/>
                <m:t>base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ee</m:t>
              </m:r>
            </m:sub>
          </m:sSub>
          <m:r>
            <m:rPr>
              <m:sty m:val="p"/>
            </m:rPr>
            <m:t xml:space="preserve">· </m:t>
          </m:r>
          <m:sSup>
            <m:sSupPr/>
            <m:e/>
            <m:sup>
              <m:r>
                <m:rPr/>
                <m:t>ee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tgt</m:t>
              </m:r>
            </m:sub>
          </m:sSub>
          <m:r>
            <m:rPr>
              <m:sty m:val="p"/>
            </m:rPr>
            <m:t>· (</m:t>
          </m:r>
          <m:sSup>
            <m:sSupPr/>
            <m:e/>
            <m:sup>
              <m:r>
                <m:rPr/>
                <m:t>cam</m:t>
              </m:r>
            </m:sup>
          </m:sSup>
          <m:sSub>
            <m:sSubPr/>
            <m:e>
              <m:r>
                <m:rPr/>
                <m:t>T</m:t>
              </m:r>
            </m:e>
            <m:sub>
              <m:r>
                <m:rPr/>
                <m:t>tgt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−1</m:t>
              </m:r>
            </m:sup>
          </m:sSup>
        </m:oMath>
      </m:oMathPara>
    </w:p>
    <w:p w14:paraId="4A8C3F5D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两种写法目标一致：得到场景相机相对基座的外参。实现时以所用库文档的输入约定为准，不要混用 </w:t>
      </w:r>
      <m:oMath>
        <m:r>
          <m:rPr/>
          <m:t>A</m:t>
        </m:r>
      </m:oMath>
      <w:r>
        <w:rPr>
          <w:rFonts w:ascii="微软雅黑" w:hAnsi="微软雅黑" w:eastAsia="微软雅黑"/>
          <w:b w:val="0"/>
          <w:i w:val="0"/>
          <w:sz w:val="24"/>
        </w:rPr>
        <w:t>/</w:t>
      </w:r>
      <m:oMath>
        <m:r>
          <m:rPr/>
          <m:t>B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的求逆顺序。</w:t>
      </w:r>
    </w:p>
    <w:p w14:paraId="3854753D">
      <w:pPr>
        <w:pStyle w:val="4"/>
      </w:pPr>
      <w:bookmarkStart w:id="10" w:name="_Toc1770"/>
      <w:r>
        <w:rPr>
          <w:rFonts w:ascii="微软雅黑" w:hAnsi="微软雅黑" w:eastAsia="微软雅黑"/>
          <w:b/>
          <w:i w:val="0"/>
          <w:sz w:val="32"/>
        </w:rPr>
        <w:t>3.5 旋转–平移分解（理解求解时有用）</w:t>
      </w:r>
      <w:bookmarkEnd w:id="10"/>
    </w:p>
    <w:p w14:paraId="621E68CB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把 </w:t>
      </w:r>
      <m:oMath>
        <m:r>
          <m:rPr/>
          <m:t>AX</m:t>
        </m:r>
        <m:r>
          <m:rPr>
            <m:sty m:val="p"/>
          </m:rPr>
          <m:t>=</m:t>
        </m:r>
        <m:r>
          <m:rPr/>
          <m:t>XB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写成：</w:t>
      </w:r>
    </w:p>
    <w:p w14:paraId="4CF12F17">
      <w:pPr>
        <w:spacing w:before="0" w:after="120" w:line="360" w:lineRule="auto"/>
        <w:jc w:val="center"/>
      </w:pP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 xml:space="preserve"> 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 xml:space="preserve"> 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B</m:t>
              </m:r>
            </m:sub>
          </m:sSub>
        </m:oMath>
      </m:oMathPara>
    </w:p>
    <w:p w14:paraId="0211BDE2">
      <w:pPr>
        <w:spacing w:before="0" w:after="120" w:line="360" w:lineRule="auto"/>
        <w:jc w:val="center"/>
      </w:pP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 xml:space="preserve"> 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 xml:space="preserve"> + 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 xml:space="preserve"> = 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 xml:space="preserve"> 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 xml:space="preserve"> + 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X</m:t>
              </m:r>
            </m:sub>
          </m:sSub>
        </m:oMath>
      </m:oMathPara>
    </w:p>
    <w:p w14:paraId="55D175FE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经典可分离方法（Tsai–Lenz 等）：先由旋转方程求 </w:t>
      </w:r>
      <m:oMath>
        <m:sSub>
          <m:sSubPr/>
          <m:e>
            <m:r>
              <m:rPr/>
              <m:t>R</m:t>
            </m:r>
          </m:e>
          <m:sub>
            <m:r>
              <m:rPr/>
              <m:t>X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 xml:space="preserve">，再代入平移方程求 </w:t>
      </w:r>
      <m:oMath>
        <m:sSub>
          <m:sSubPr/>
          <m:e>
            <m:r>
              <m:rPr/>
              <m:t>t</m:t>
            </m:r>
          </m:e>
          <m:sub>
            <m:r>
              <m:rPr/>
              <m:t>X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>。同时求解或迭代法（对偶四元数、非线性最小二乘）可减轻旋转误差向平移的传递。OpenCV 提供多种方法，例如：</w:t>
      </w:r>
    </w:p>
    <w:p w14:paraId="16449B74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Consolas" w:hAnsi="Consolas" w:eastAsia="微软雅黑"/>
          <w:b w:val="0"/>
          <w:i w:val="0"/>
          <w:sz w:val="21"/>
        </w:rPr>
        <w:t>CALIB_HAND_EYE_TSAI</w:t>
      </w:r>
    </w:p>
    <w:p w14:paraId="18A7AF0B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Consolas" w:hAnsi="Consolas" w:eastAsia="微软雅黑"/>
          <w:b w:val="0"/>
          <w:i w:val="0"/>
          <w:sz w:val="21"/>
        </w:rPr>
        <w:t>CALIB_HAND_EYE_PARK</w:t>
      </w:r>
    </w:p>
    <w:p w14:paraId="7812037D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Consolas" w:hAnsi="Consolas" w:eastAsia="微软雅黑"/>
          <w:b w:val="0"/>
          <w:i w:val="0"/>
          <w:sz w:val="21"/>
        </w:rPr>
        <w:t>CALIB_HAND_EYE_HORAUD</w:t>
      </w:r>
    </w:p>
    <w:p w14:paraId="5C732A8E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Consolas" w:hAnsi="Consolas" w:eastAsia="微软雅黑"/>
          <w:b w:val="0"/>
          <w:i w:val="0"/>
          <w:sz w:val="21"/>
        </w:rPr>
        <w:t>CALIB_HAND_EYE_ANDREFF</w:t>
      </w:r>
    </w:p>
    <w:p w14:paraId="2E9265F3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Consolas" w:hAnsi="Consolas" w:eastAsia="微软雅黑"/>
          <w:b w:val="0"/>
          <w:i w:val="0"/>
          <w:sz w:val="21"/>
        </w:rPr>
        <w:t>CALIB_HAND_EYE_DANIILIDIS</w:t>
      </w:r>
    </w:p>
    <w:p w14:paraId="3BD2F0AD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实践建议：同一数据集试 2–3 种方法，用验证位姿的重投影/闭环误差择优。</w:t>
      </w:r>
    </w:p>
    <w:p w14:paraId="02A455A7">
      <w:pPr>
        <w:pStyle w:val="4"/>
      </w:pPr>
      <w:bookmarkStart w:id="11" w:name="_Toc30446"/>
      <w:r>
        <w:rPr>
          <w:rFonts w:ascii="微软雅黑" w:hAnsi="微软雅黑" w:eastAsia="微软雅黑"/>
          <w:b/>
          <w:i w:val="0"/>
          <w:sz w:val="32"/>
        </w:rPr>
        <w:t>3.6 误差与可辨识性要点</w:t>
      </w:r>
      <w:bookmarkEnd w:id="11"/>
    </w:p>
    <w:p w14:paraId="6ADBE808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内参先准</w:t>
      </w:r>
      <w:r>
        <w:rPr>
          <w:rFonts w:ascii="微软雅黑" w:hAnsi="微软雅黑" w:eastAsia="微软雅黑"/>
          <w:b w:val="0"/>
          <w:i w:val="0"/>
          <w:sz w:val="24"/>
        </w:rPr>
        <w:t xml:space="preserve">：手眼外参建立在相机内参与畸变模型之上；RealSense 可用厂内参或 </w:t>
      </w:r>
      <w:r>
        <w:rPr>
          <w:rFonts w:ascii="Consolas" w:hAnsi="Consolas" w:eastAsia="微软雅黑"/>
          <w:b w:val="0"/>
          <w:i w:val="0"/>
          <w:sz w:val="21"/>
        </w:rPr>
        <w:t>rs-sensor-control</w:t>
      </w:r>
      <w:r>
        <w:rPr>
          <w:rFonts w:ascii="微软雅黑" w:hAnsi="微软雅黑" w:eastAsia="微软雅黑"/>
          <w:b w:val="0"/>
          <w:i w:val="0"/>
          <w:sz w:val="24"/>
        </w:rPr>
        <w:t xml:space="preserve"> / 自标定结果。</w:t>
      </w:r>
    </w:p>
    <w:p w14:paraId="4B8C7EC3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2. </w:t>
      </w:r>
      <w:r>
        <w:rPr>
          <w:rFonts w:ascii="微软雅黑" w:hAnsi="微软雅黑" w:eastAsia="微软雅黑"/>
          <w:b/>
          <w:i w:val="0"/>
          <w:sz w:val="24"/>
        </w:rPr>
        <w:t>时间同步</w:t>
      </w:r>
      <w:r>
        <w:rPr>
          <w:rFonts w:ascii="微软雅黑" w:hAnsi="微软雅黑" w:eastAsia="微软雅黑"/>
          <w:b w:val="0"/>
          <w:i w:val="0"/>
          <w:sz w:val="24"/>
        </w:rPr>
        <w:t>：记录末端位姿与图像时间戳应对齐，避免运动中曝光造成的位姿错配。</w:t>
      </w:r>
    </w:p>
    <w:p w14:paraId="2ADA9785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3. </w:t>
      </w:r>
      <w:r>
        <w:rPr>
          <w:rFonts w:ascii="微软雅黑" w:hAnsi="微软雅黑" w:eastAsia="微软雅黑"/>
          <w:b/>
          <w:i w:val="0"/>
          <w:sz w:val="24"/>
        </w:rPr>
        <w:t>激励充分</w:t>
      </w:r>
      <w:r>
        <w:rPr>
          <w:rFonts w:ascii="微软雅黑" w:hAnsi="微软雅黑" w:eastAsia="微软雅黑"/>
          <w:b w:val="0"/>
          <w:i w:val="0"/>
          <w:sz w:val="24"/>
        </w:rPr>
        <w:t xml:space="preserve">：至少绕两个近似正交轴转动；仅平移或仅绕平行轴转会导致 </w:t>
      </w:r>
      <m:oMath>
        <m:r>
          <m:rPr/>
          <m:t>X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退化。</w:t>
      </w:r>
    </w:p>
    <w:p w14:paraId="6E21FE81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4. </w:t>
      </w:r>
      <w:r>
        <w:rPr>
          <w:rFonts w:ascii="微软雅黑" w:hAnsi="微软雅黑" w:eastAsia="微软雅黑"/>
          <w:b/>
          <w:i w:val="0"/>
          <w:sz w:val="24"/>
        </w:rPr>
        <w:t>标定板质量</w:t>
      </w:r>
      <w:r>
        <w:rPr>
          <w:rFonts w:ascii="微软雅黑" w:hAnsi="微软雅黑" w:eastAsia="微软雅黑"/>
          <w:b w:val="0"/>
          <w:i w:val="0"/>
          <w:sz w:val="24"/>
        </w:rPr>
        <w:t>：角点清晰、平面度好；ChArUco 在部分遮挡下更稳。</w:t>
      </w:r>
    </w:p>
    <w:p w14:paraId="33620286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5. </w:t>
      </w:r>
      <w:r>
        <w:rPr>
          <w:rFonts w:ascii="微软雅黑" w:hAnsi="微软雅黑" w:eastAsia="微软雅黑"/>
          <w:b/>
          <w:i w:val="0"/>
          <w:sz w:val="24"/>
        </w:rPr>
        <w:t>验证</w:t>
      </w:r>
      <w:r>
        <w:rPr>
          <w:rFonts w:ascii="微软雅黑" w:hAnsi="微软雅黑" w:eastAsia="微软雅黑"/>
          <w:b w:val="0"/>
          <w:i w:val="0"/>
          <w:sz w:val="24"/>
        </w:rPr>
        <w:t xml:space="preserve">：留出未参与求解的位姿，比较 </w:t>
      </w:r>
      <m:oMath>
        <m:sSup>
          <m:sSupPr/>
          <m:e/>
          <m:sup>
            <m:r>
              <m:rPr/>
              <m:t>base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tgt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 xml:space="preserve"> 由机器人链与视觉链算出的差异（毫米级/亚毫米级视系统精度而定）。</w:t>
      </w:r>
    </w:p>
    <w:p w14:paraId="77368CB0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7550B9A1">
      <w:pPr>
        <w:pStyle w:val="3"/>
      </w:pPr>
      <w:bookmarkStart w:id="12" w:name="_Toc8777"/>
      <w:r>
        <w:rPr>
          <w:rFonts w:ascii="微软雅黑" w:hAnsi="微软雅黑" w:eastAsia="微软雅黑"/>
          <w:b/>
          <w:i w:val="0"/>
          <w:sz w:val="36"/>
        </w:rPr>
        <w:t>4. 以 RealSense 为例：作用、物料与步骤</w:t>
      </w:r>
      <w:bookmarkEnd w:id="12"/>
    </w:p>
    <w:p w14:paraId="40731510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705B23A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【插图地址】assets/7.realsense_dual_setup.png</w:t>
      </w:r>
    </w:p>
    <w:p w14:paraId="3484E559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2855595"/>
            <wp:effectExtent l="0" t="0" r="444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C8E8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图：腕部相机（Eye-in-Hand）与场景相机（Eye-to-Hand）同时部署的示意。</w:t>
      </w:r>
    </w:p>
    <w:p w14:paraId="2067006D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D59375F">
      <w:pPr>
        <w:pStyle w:val="4"/>
      </w:pPr>
      <w:bookmarkStart w:id="13" w:name="_Toc11251"/>
      <w:r>
        <w:rPr>
          <w:rFonts w:ascii="微软雅黑" w:hAnsi="微软雅黑" w:eastAsia="微软雅黑"/>
          <w:b/>
          <w:i w:val="0"/>
          <w:sz w:val="32"/>
        </w:rPr>
        <w:t>4.1 标定的作用（为什么必须做）</w:t>
      </w:r>
      <w:bookmarkEnd w:id="13"/>
    </w:p>
    <w:p w14:paraId="27B3B952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37976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6DBF68F8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相机角色</w:t>
            </w:r>
          </w:p>
        </w:tc>
        <w:tc>
          <w:tcPr>
            <w:tcW w:w="3600" w:type="dxa"/>
            <w:shd w:val="clear" w:color="auto" w:fill="D9E2F3"/>
          </w:tcPr>
          <w:p w14:paraId="390231C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配置</w:t>
            </w:r>
          </w:p>
        </w:tc>
        <w:tc>
          <w:tcPr>
            <w:tcW w:w="3600" w:type="dxa"/>
            <w:shd w:val="clear" w:color="auto" w:fill="D9E2F3"/>
          </w:tcPr>
          <w:p w14:paraId="3A9DA053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标定后能做什么</w:t>
            </w:r>
          </w:p>
        </w:tc>
      </w:tr>
      <w:tr w14:paraId="4058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45C69636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腕部 RealSense</w:t>
            </w:r>
          </w:p>
        </w:tc>
        <w:tc>
          <w:tcPr>
            <w:tcW w:w="3600" w:type="dxa"/>
          </w:tcPr>
          <w:p w14:paraId="632FF748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Eye-in-Hand</w:t>
            </w:r>
          </w:p>
        </w:tc>
        <w:tc>
          <w:tcPr>
            <w:tcW w:w="3600" w:type="dxa"/>
          </w:tcPr>
          <w:p w14:paraId="3C590DC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把深度/点云从相机系变到法兰/基座，做精定位抓取、贴合、插装</w:t>
            </w:r>
          </w:p>
        </w:tc>
      </w:tr>
      <w:tr w14:paraId="0760D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0A3B22D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场景 RealSense</w:t>
            </w:r>
          </w:p>
        </w:tc>
        <w:tc>
          <w:tcPr>
            <w:tcW w:w="3600" w:type="dxa"/>
          </w:tcPr>
          <w:p w14:paraId="57C2F09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Eye-to-Hand</w:t>
            </w:r>
          </w:p>
        </w:tc>
        <w:tc>
          <w:tcPr>
            <w:tcW w:w="3600" w:type="dxa"/>
          </w:tcPr>
          <w:p w14:paraId="245C1EF0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在基座系下报告物体粗位姿，供运动规划、碰撞监测、</w:t>
            </w:r>
            <w:bookmarkStart w:id="25" w:name="_GoBack"/>
            <w:bookmarkEnd w:id="25"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任务调度</w:t>
            </w:r>
          </w:p>
        </w:tc>
      </w:tr>
      <w:tr w14:paraId="11F2E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4BDB6D3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双机协同</w:t>
            </w:r>
          </w:p>
        </w:tc>
        <w:tc>
          <w:tcPr>
            <w:tcW w:w="3600" w:type="dxa"/>
          </w:tcPr>
          <w:p w14:paraId="5233E2B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两者都标定</w:t>
            </w:r>
          </w:p>
        </w:tc>
        <w:tc>
          <w:tcPr>
            <w:tcW w:w="3600" w:type="dxa"/>
          </w:tcPr>
          <w:p w14:paraId="7E20D4B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场景粗定位 → 腕部精对准；两相机点云可变换到同一基座系融合</w:t>
            </w:r>
          </w:p>
        </w:tc>
      </w:tr>
    </w:tbl>
    <w:p w14:paraId="55DB59C3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CE3AA24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没有可靠手眼外参时，常见现象是：“画面里对准了，手臂却偏了几厘米”——那是坐标系没对齐，不是单纯检测算法问题。</w:t>
      </w:r>
    </w:p>
    <w:p w14:paraId="63AD31D5">
      <w:pPr>
        <w:pStyle w:val="4"/>
      </w:pPr>
      <w:bookmarkStart w:id="14" w:name="_Toc12786"/>
      <w:r>
        <w:rPr>
          <w:rFonts w:ascii="微软雅黑" w:hAnsi="微软雅黑" w:eastAsia="微软雅黑"/>
          <w:b/>
          <w:i w:val="0"/>
          <w:sz w:val="32"/>
        </w:rPr>
        <w:t>4.2 物料清单（BOM）</w:t>
      </w:r>
      <w:bookmarkEnd w:id="14"/>
    </w:p>
    <w:p w14:paraId="6BCF1D3B">
      <w:pPr>
        <w:pStyle w:val="5"/>
      </w:pPr>
      <w:bookmarkStart w:id="15" w:name="_Toc9328"/>
      <w:r>
        <w:rPr>
          <w:rFonts w:ascii="微软雅黑" w:hAnsi="微软雅黑" w:eastAsia="微软雅黑"/>
          <w:b/>
          <w:i w:val="0"/>
          <w:sz w:val="28"/>
        </w:rPr>
        <w:t>通用物料</w:t>
      </w:r>
      <w:bookmarkEnd w:id="15"/>
    </w:p>
    <w:p w14:paraId="0F946F6E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26656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577F206D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类别</w:t>
            </w:r>
          </w:p>
        </w:tc>
        <w:tc>
          <w:tcPr>
            <w:tcW w:w="3600" w:type="dxa"/>
            <w:shd w:val="clear" w:color="auto" w:fill="D9E2F3"/>
          </w:tcPr>
          <w:p w14:paraId="3513E4F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建议规格</w:t>
            </w:r>
          </w:p>
        </w:tc>
        <w:tc>
          <w:tcPr>
            <w:tcW w:w="3600" w:type="dxa"/>
            <w:shd w:val="clear" w:color="auto" w:fill="D9E2F3"/>
          </w:tcPr>
          <w:p w14:paraId="201D9617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备注</w:t>
            </w:r>
          </w:p>
        </w:tc>
      </w:tr>
      <w:tr w14:paraId="6769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7674FCA1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机械臂</w:t>
            </w:r>
          </w:p>
        </w:tc>
        <w:tc>
          <w:tcPr>
            <w:tcW w:w="3600" w:type="dxa"/>
          </w:tcPr>
          <w:p w14:paraId="3F27A04E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6 轴协作臂或工业臂</w:t>
            </w:r>
          </w:p>
        </w:tc>
        <w:tc>
          <w:tcPr>
            <w:tcW w:w="3600" w:type="dxa"/>
          </w:tcPr>
          <w:p w14:paraId="10C2A98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能稳定读出法兰/工具位姿</w:t>
            </w:r>
          </w:p>
        </w:tc>
      </w:tr>
      <w:tr w14:paraId="2F46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46FCFB51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标定板</w:t>
            </w:r>
          </w:p>
        </w:tc>
        <w:tc>
          <w:tcPr>
            <w:tcW w:w="3600" w:type="dxa"/>
          </w:tcPr>
          <w:p w14:paraId="0F5CEC96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棋盘格或 ChArUco（亚克力/铝板）</w:t>
            </w:r>
          </w:p>
        </w:tc>
        <w:tc>
          <w:tcPr>
            <w:tcW w:w="3600" w:type="dxa"/>
          </w:tcPr>
          <w:p w14:paraId="006E3660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打印后贴平；注明格宽（mm）</w:t>
            </w:r>
          </w:p>
        </w:tc>
      </w:tr>
      <w:tr w14:paraId="2FE0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35F07C18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支架与快换</w:t>
            </w:r>
          </w:p>
        </w:tc>
        <w:tc>
          <w:tcPr>
            <w:tcW w:w="3600" w:type="dxa"/>
          </w:tcPr>
          <w:p w14:paraId="4D18792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相机支架、法兰转接板</w:t>
            </w:r>
          </w:p>
        </w:tc>
        <w:tc>
          <w:tcPr>
            <w:tcW w:w="3600" w:type="dxa"/>
          </w:tcPr>
          <w:p w14:paraId="5B1A1AE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标定后勿再松动</w:t>
            </w:r>
          </w:p>
        </w:tc>
      </w:tr>
      <w:tr w14:paraId="6590A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2336ED6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工控机</w:t>
            </w:r>
          </w:p>
        </w:tc>
        <w:tc>
          <w:tcPr>
            <w:tcW w:w="3600" w:type="dxa"/>
          </w:tcPr>
          <w:p w14:paraId="72C5B61F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USB3 主机 + 机器人网口/总线</w:t>
            </w:r>
          </w:p>
        </w:tc>
        <w:tc>
          <w:tcPr>
            <w:tcW w:w="3600" w:type="dxa"/>
          </w:tcPr>
          <w:p w14:paraId="364E21E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RealSense 需稳定 USB3</w:t>
            </w:r>
          </w:p>
        </w:tc>
      </w:tr>
      <w:tr w14:paraId="58574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32DB53ED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软件</w:t>
            </w:r>
          </w:p>
        </w:tc>
        <w:tc>
          <w:tcPr>
            <w:tcW w:w="3600" w:type="dxa"/>
          </w:tcPr>
          <w:p w14:paraId="77DC2DC6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librealsense、OpenCV、机器人 SDK</w:t>
            </w:r>
          </w:p>
        </w:tc>
        <w:tc>
          <w:tcPr>
            <w:tcW w:w="3600" w:type="dxa"/>
          </w:tcPr>
          <w:p w14:paraId="34F90DA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Python/C++ 均可</w:t>
            </w:r>
          </w:p>
        </w:tc>
      </w:tr>
      <w:tr w14:paraId="45B0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13DDC269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辅材</w:t>
            </w:r>
          </w:p>
        </w:tc>
        <w:tc>
          <w:tcPr>
            <w:tcW w:w="3600" w:type="dxa"/>
          </w:tcPr>
          <w:p w14:paraId="786951D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螺丝胶、遮光罩、标定板压条</w:t>
            </w:r>
          </w:p>
        </w:tc>
        <w:tc>
          <w:tcPr>
            <w:tcW w:w="3600" w:type="dxa"/>
          </w:tcPr>
          <w:p w14:paraId="17C665A6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减少微动与反光</w:t>
            </w:r>
          </w:p>
        </w:tc>
      </w:tr>
    </w:tbl>
    <w:p w14:paraId="488E1393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AF2D5A3">
      <w:pPr>
        <w:pStyle w:val="5"/>
      </w:pPr>
      <w:bookmarkStart w:id="16" w:name="_Toc14135"/>
      <w:r>
        <w:rPr>
          <w:rFonts w:ascii="微软雅黑" w:hAnsi="微软雅黑" w:eastAsia="微软雅黑"/>
          <w:b/>
          <w:i w:val="0"/>
          <w:sz w:val="28"/>
        </w:rPr>
        <w:t>Eye-in-Hand（腕部相机）专项</w:t>
      </w:r>
      <w:bookmarkEnd w:id="16"/>
    </w:p>
    <w:p w14:paraId="6559B8C7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46390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6C37531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物料</w:t>
            </w:r>
          </w:p>
        </w:tc>
        <w:tc>
          <w:tcPr>
            <w:tcW w:w="3600" w:type="dxa"/>
            <w:shd w:val="clear" w:color="auto" w:fill="D9E2F3"/>
          </w:tcPr>
          <w:p w14:paraId="015E5DF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示例</w:t>
            </w:r>
          </w:p>
        </w:tc>
        <w:tc>
          <w:tcPr>
            <w:tcW w:w="3600" w:type="dxa"/>
            <w:shd w:val="clear" w:color="auto" w:fill="D9E2F3"/>
          </w:tcPr>
          <w:p w14:paraId="6B628140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22E8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0485FFC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腕部深度相机</w:t>
            </w:r>
          </w:p>
        </w:tc>
        <w:tc>
          <w:tcPr>
            <w:tcW w:w="3600" w:type="dxa"/>
          </w:tcPr>
          <w:p w14:paraId="08AE5BD0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RealSense D405（近距）或 D435</w:t>
            </w:r>
          </w:p>
        </w:tc>
        <w:tc>
          <w:tcPr>
            <w:tcW w:w="3600" w:type="dxa"/>
          </w:tcPr>
          <w:p w14:paraId="2E8D13DD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D405 适合短距精细作业</w:t>
            </w:r>
          </w:p>
        </w:tc>
      </w:tr>
      <w:tr w14:paraId="551D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3A6CBDE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腕部安装件</w:t>
            </w:r>
          </w:p>
        </w:tc>
        <w:tc>
          <w:tcPr>
            <w:tcW w:w="3600" w:type="dxa"/>
          </w:tcPr>
          <w:p w14:paraId="0DAFDA3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法兰→相机支架</w:t>
            </w:r>
          </w:p>
        </w:tc>
        <w:tc>
          <w:tcPr>
            <w:tcW w:w="3600" w:type="dxa"/>
          </w:tcPr>
          <w:p w14:paraId="50DB4433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视线尽量不被夹爪遮挡</w:t>
            </w:r>
          </w:p>
        </w:tc>
      </w:tr>
      <w:tr w14:paraId="032AE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7DD79DA7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固定标定板</w:t>
            </w:r>
          </w:p>
        </w:tc>
        <w:tc>
          <w:tcPr>
            <w:tcW w:w="3600" w:type="dxa"/>
          </w:tcPr>
          <w:p w14:paraId="11A48C61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桌面吸附/螺钉固定</w:t>
            </w:r>
          </w:p>
        </w:tc>
        <w:tc>
          <w:tcPr>
            <w:tcW w:w="3600" w:type="dxa"/>
          </w:tcPr>
          <w:p w14:paraId="4194107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标定全程相对基座不动</w:t>
            </w:r>
          </w:p>
        </w:tc>
      </w:tr>
    </w:tbl>
    <w:p w14:paraId="5693218B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A9AB7DA">
      <w:pPr>
        <w:pStyle w:val="5"/>
      </w:pPr>
      <w:bookmarkStart w:id="17" w:name="_Toc6414"/>
      <w:r>
        <w:rPr>
          <w:rFonts w:ascii="微软雅黑" w:hAnsi="微软雅黑" w:eastAsia="微软雅黑"/>
          <w:b/>
          <w:i w:val="0"/>
          <w:sz w:val="28"/>
        </w:rPr>
        <w:t>Eye-to-Hand（场景相机）专项</w:t>
      </w:r>
      <w:bookmarkEnd w:id="17"/>
    </w:p>
    <w:p w14:paraId="75A6D57A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3AF4D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661E90C8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物料</w:t>
            </w:r>
          </w:p>
        </w:tc>
        <w:tc>
          <w:tcPr>
            <w:tcW w:w="3600" w:type="dxa"/>
            <w:shd w:val="clear" w:color="auto" w:fill="D9E2F3"/>
          </w:tcPr>
          <w:p w14:paraId="6198810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示例</w:t>
            </w:r>
          </w:p>
        </w:tc>
        <w:tc>
          <w:tcPr>
            <w:tcW w:w="3600" w:type="dxa"/>
            <w:shd w:val="clear" w:color="auto" w:fill="D9E2F3"/>
          </w:tcPr>
          <w:p w14:paraId="33DD81C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说明</w:t>
            </w:r>
          </w:p>
        </w:tc>
      </w:tr>
      <w:tr w14:paraId="2F75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432544F3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场景深度相机</w:t>
            </w:r>
          </w:p>
        </w:tc>
        <w:tc>
          <w:tcPr>
            <w:tcW w:w="3600" w:type="dxa"/>
          </w:tcPr>
          <w:p w14:paraId="4BB5564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RealSense D435 / D455</w:t>
            </w:r>
          </w:p>
        </w:tc>
        <w:tc>
          <w:tcPr>
            <w:tcW w:w="3600" w:type="dxa"/>
          </w:tcPr>
          <w:p w14:paraId="3A8040F6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视场覆盖工作空间</w:t>
            </w:r>
          </w:p>
        </w:tc>
      </w:tr>
      <w:tr w14:paraId="6217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313E545D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落地/龙门支架</w:t>
            </w:r>
          </w:p>
        </w:tc>
        <w:tc>
          <w:tcPr>
            <w:tcW w:w="3600" w:type="dxa"/>
          </w:tcPr>
          <w:p w14:paraId="3D2ED2F9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高度与倾角可调</w:t>
            </w:r>
          </w:p>
        </w:tc>
        <w:tc>
          <w:tcPr>
            <w:tcW w:w="3600" w:type="dxa"/>
          </w:tcPr>
          <w:p w14:paraId="49324825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标定后锁定</w:t>
            </w:r>
          </w:p>
        </w:tc>
      </w:tr>
      <w:tr w14:paraId="712C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7BAA57CD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末端标定板</w:t>
            </w:r>
          </w:p>
        </w:tc>
        <w:tc>
          <w:tcPr>
            <w:tcW w:w="3600" w:type="dxa"/>
          </w:tcPr>
          <w:p w14:paraId="59602FDF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轻质板固定在法兰或夹爪</w:t>
            </w:r>
          </w:p>
        </w:tc>
        <w:tc>
          <w:tcPr>
            <w:tcW w:w="3600" w:type="dxa"/>
          </w:tcPr>
          <w:p w14:paraId="179F2BF8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板法向尽量朝向场景相机</w:t>
            </w:r>
          </w:p>
        </w:tc>
      </w:tr>
    </w:tbl>
    <w:p w14:paraId="700DFEB7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00990E78">
      <w:pPr>
        <w:pStyle w:val="4"/>
      </w:pPr>
      <w:bookmarkStart w:id="18" w:name="_Toc23093"/>
      <w:r>
        <w:rPr>
          <w:rFonts w:ascii="微软雅黑" w:hAnsi="微软雅黑" w:eastAsia="微软雅黑"/>
          <w:b/>
          <w:i w:val="0"/>
          <w:sz w:val="32"/>
        </w:rPr>
        <w:t>4.3 操作步骤总览</w:t>
      </w:r>
      <w:bookmarkEnd w:id="18"/>
    </w:p>
    <w:p w14:paraId="63F2B9C8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63643766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【插图地址】assets/8.calib_flow.png</w:t>
      </w:r>
    </w:p>
    <w:p w14:paraId="6FF0FCE6">
      <w:pPr>
        <w:spacing w:before="0" w:after="0" w:line="360" w:lineRule="auto"/>
        <w:jc w:val="center"/>
      </w:pPr>
      <w:r>
        <w:drawing>
          <wp:inline distT="0" distB="0" distL="114300" distR="114300">
            <wp:extent cx="5039995" cy="220980"/>
            <wp:effectExtent l="0" t="0" r="444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1FA5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/>
          <w:sz w:val="21"/>
        </w:rPr>
        <w:t>图：从准备到部署的手眼标定主流程。</w:t>
      </w:r>
    </w:p>
    <w:p w14:paraId="70217298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40F18897">
      <w:pPr>
        <w:pStyle w:val="5"/>
      </w:pPr>
      <w:bookmarkStart w:id="19" w:name="_Toc810"/>
      <w:r>
        <w:rPr>
          <w:rFonts w:ascii="微软雅黑" w:hAnsi="微软雅黑" w:eastAsia="微软雅黑"/>
          <w:b/>
          <w:i w:val="0"/>
          <w:sz w:val="28"/>
        </w:rPr>
        <w:t>步骤 A：共同准备</w:t>
      </w:r>
      <w:bookmarkEnd w:id="19"/>
    </w:p>
    <w:p w14:paraId="259B3E0A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1. </w:t>
      </w:r>
      <w:r>
        <w:rPr>
          <w:rFonts w:ascii="微软雅黑" w:hAnsi="微软雅黑" w:eastAsia="微软雅黑"/>
          <w:b/>
          <w:i w:val="0"/>
          <w:sz w:val="24"/>
        </w:rPr>
        <w:t>安装刚性化</w:t>
      </w:r>
      <w:r>
        <w:rPr>
          <w:rFonts w:ascii="微软雅黑" w:hAnsi="微软雅黑" w:eastAsia="微软雅黑"/>
          <w:b w:val="0"/>
          <w:i w:val="0"/>
          <w:sz w:val="24"/>
        </w:rPr>
        <w:t>：拧紧相机支架；腕部线缆留足够活动余量，避免运动拉扯改变外参。</w:t>
      </w:r>
    </w:p>
    <w:p w14:paraId="464076A9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2. </w:t>
      </w:r>
      <w:r>
        <w:rPr>
          <w:rFonts w:ascii="微软雅黑" w:hAnsi="微软雅黑" w:eastAsia="微软雅黑"/>
          <w:b/>
          <w:i w:val="0"/>
          <w:sz w:val="24"/>
        </w:rPr>
        <w:t>相机内参</w:t>
      </w:r>
      <w:r>
        <w:rPr>
          <w:rFonts w:ascii="微软雅黑" w:hAnsi="微软雅黑" w:eastAsia="微软雅黑"/>
          <w:b w:val="0"/>
          <w:i w:val="0"/>
          <w:sz w:val="24"/>
        </w:rPr>
        <w:t>：用 RealSense Viewer 确认流稳定；记录串号、分辨率、深度单元；必要时做板内参标定。</w:t>
      </w:r>
    </w:p>
    <w:p w14:paraId="7654398C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3. </w:t>
      </w:r>
      <w:r>
        <w:rPr>
          <w:rFonts w:ascii="微软雅黑" w:hAnsi="微软雅黑" w:eastAsia="微软雅黑"/>
          <w:b/>
          <w:i w:val="0"/>
          <w:sz w:val="24"/>
        </w:rPr>
        <w:t>标定板参数</w:t>
      </w:r>
      <w:r>
        <w:rPr>
          <w:rFonts w:ascii="微软雅黑" w:hAnsi="微软雅黑" w:eastAsia="微软雅黑"/>
          <w:b w:val="0"/>
          <w:i w:val="0"/>
          <w:sz w:val="24"/>
        </w:rPr>
        <w:t xml:space="preserve">：实测方格边长（不要只用打印设定值）；OpenCV 中 </w:t>
      </w:r>
      <w:r>
        <w:rPr>
          <w:rFonts w:ascii="Consolas" w:hAnsi="Consolas" w:eastAsia="微软雅黑"/>
          <w:b w:val="0"/>
          <w:i w:val="0"/>
          <w:sz w:val="21"/>
        </w:rPr>
        <w:t>squareLength</w:t>
      </w:r>
      <w:r>
        <w:rPr>
          <w:rFonts w:ascii="微软雅黑" w:hAnsi="微软雅黑" w:eastAsia="微软雅黑"/>
          <w:b w:val="0"/>
          <w:i w:val="0"/>
          <w:sz w:val="24"/>
        </w:rPr>
        <w:t xml:space="preserve"> 等单位与机器人一致（通常米或毫米统一）。</w:t>
      </w:r>
    </w:p>
    <w:p w14:paraId="162EE3B7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4. </w:t>
      </w:r>
      <w:r>
        <w:rPr>
          <w:rFonts w:ascii="微软雅黑" w:hAnsi="微软雅黑" w:eastAsia="微软雅黑"/>
          <w:b/>
          <w:i w:val="0"/>
          <w:sz w:val="24"/>
        </w:rPr>
        <w:t>安全</w:t>
      </w:r>
      <w:r>
        <w:rPr>
          <w:rFonts w:ascii="微软雅黑" w:hAnsi="微软雅黑" w:eastAsia="微软雅黑"/>
          <w:b w:val="0"/>
          <w:i w:val="0"/>
          <w:sz w:val="24"/>
        </w:rPr>
        <w:t>：示教限速；场景相机支架远离臂工作包络碰撞区。</w:t>
      </w:r>
    </w:p>
    <w:p w14:paraId="43E99121">
      <w:pPr>
        <w:pStyle w:val="5"/>
      </w:pPr>
      <w:bookmarkStart w:id="20" w:name="_Toc8643"/>
      <w:r>
        <w:rPr>
          <w:rFonts w:ascii="微软雅黑" w:hAnsi="微软雅黑" w:eastAsia="微软雅黑"/>
          <w:b/>
          <w:i w:val="0"/>
          <w:sz w:val="28"/>
        </w:rPr>
        <w:t>步骤 B：Eye-in-Hand（腕部 RealSense）采集与求解</w:t>
      </w:r>
      <w:bookmarkEnd w:id="20"/>
    </w:p>
    <w:p w14:paraId="64C81101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1. 将标定板固定在工作台，腕部相机对准板面。</w:t>
      </w:r>
    </w:p>
    <w:p w14:paraId="0CA3656F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2. 示教 </w:t>
      </w:r>
      <m:oMath>
        <m:r>
          <m:rPr>
            <m:sty m:val="p"/>
          </m:rPr>
          <m:t>15\sim 30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个位姿：改变距离、俯仰、偏航；保证板在彩色/红外图中完整清晰。</w:t>
      </w:r>
    </w:p>
    <w:p w14:paraId="13E50BF2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3. 每个位姿记录：</w:t>
      </w:r>
    </w:p>
    <w:p w14:paraId="74D874EC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m:oMath>
        <m:sSup>
          <m:sSupPr/>
          <m:e/>
          <m:sup>
            <m:r>
              <m:rPr/>
              <m:t>base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ee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>（或关节角由 FK 算出）</w:t>
      </w:r>
    </w:p>
    <w:p w14:paraId="2274905C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图像 → 解算 </w:t>
      </w:r>
      <m:oMath>
        <m:sSup>
          <m:sSupPr/>
          <m:e/>
          <m:sup>
            <m:r>
              <m:rPr/>
              <m:t>cam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tgt</m:t>
            </m:r>
          </m:sub>
        </m:sSub>
      </m:oMath>
    </w:p>
    <w:p w14:paraId="48420593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4. 用相邻或全组合构造 </w:t>
      </w:r>
      <m:oMath>
        <m:r>
          <m:rPr>
            <m:sty m:val="p"/>
          </m:rPr>
          <m:t>(</m:t>
        </m:r>
        <m:sSub>
          <m:sSubPr/>
          <m:e>
            <m:r>
              <m:rPr/>
              <m:t>A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k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>，调用例如 OpenCV：</w:t>
      </w:r>
    </w:p>
    <w:p w14:paraId="048F3D0F">
      <w:pPr>
        <w:shd w:val="clear" w:fill="000000"/>
        <w:spacing w:before="18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># 示意：R_gripper2base, t_gripper2base, R_target2cam, t_target2cam 为列表</w:t>
      </w:r>
    </w:p>
    <w:p w14:paraId="0BCB6A56">
      <w:pPr>
        <w:shd w:val="clear" w:fill="000000"/>
        <w:spacing w:before="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>R_cam2gripper, t_cam2gripper = cv2.calibrateHandEye(</w:t>
      </w:r>
    </w:p>
    <w:p w14:paraId="061E683B">
      <w:pPr>
        <w:shd w:val="clear" w:fill="000000"/>
        <w:spacing w:before="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 xml:space="preserve">    R_gripper2base, t_gripper2base,</w:t>
      </w:r>
    </w:p>
    <w:p w14:paraId="4983C7C6">
      <w:pPr>
        <w:shd w:val="clear" w:fill="000000"/>
        <w:spacing w:before="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 xml:space="preserve">    R_target2cam, t_target2cam,</w:t>
      </w:r>
    </w:p>
    <w:p w14:paraId="2058A0FC">
      <w:pPr>
        <w:shd w:val="clear" w:fill="000000"/>
        <w:spacing w:before="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 xml:space="preserve">    method=cv2.CALIB_HAND_EYE_TSAI,</w:t>
      </w:r>
    </w:p>
    <w:p w14:paraId="0838FC76">
      <w:pPr>
        <w:shd w:val="clear" w:fill="000000"/>
        <w:spacing w:before="0" w:after="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>)</w:t>
      </w:r>
    </w:p>
    <w:p w14:paraId="1421045A">
      <w:pPr>
        <w:shd w:val="clear" w:fill="000000"/>
        <w:spacing w:before="0" w:after="180" w:line="360" w:lineRule="auto"/>
        <w:ind w:left="283"/>
      </w:pPr>
      <w:r>
        <w:rPr>
          <w:rFonts w:ascii="Consolas" w:hAnsi="Consolas" w:eastAsia="微软雅黑"/>
          <w:b w:val="0"/>
          <w:i w:val="0"/>
          <w:color w:val="FFFFFF"/>
          <w:sz w:val="21"/>
        </w:rPr>
        <w:t># 得到 X = T_cam^ee（注意 OpenCV 命名 gripper≈ee）</w:t>
      </w:r>
    </w:p>
    <w:p w14:paraId="754B2AAB">
      <w:pPr>
        <w:spacing w:before="0" w:after="120" w:line="360" w:lineRule="auto"/>
      </w:pPr>
    </w:p>
    <w:p w14:paraId="25533DB7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5. </w:t>
      </w:r>
      <w:r>
        <w:rPr>
          <w:rFonts w:ascii="微软雅黑" w:hAnsi="微软雅黑" w:eastAsia="微软雅黑"/>
          <w:b/>
          <w:i w:val="0"/>
          <w:sz w:val="24"/>
        </w:rPr>
        <w:t>验证</w:t>
      </w:r>
      <w:r>
        <w:rPr>
          <w:rFonts w:ascii="微软雅黑" w:hAnsi="微软雅黑" w:eastAsia="微软雅黑"/>
          <w:b w:val="0"/>
          <w:i w:val="0"/>
          <w:sz w:val="24"/>
        </w:rPr>
        <w:t xml:space="preserve">：新到位姿，比较“FK + </w:t>
      </w:r>
      <m:oMath>
        <m:r>
          <m:rPr/>
          <m:t>X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+ 视觉”得到的板在基座系位置与几何真值/多次平均的偏差。</w:t>
      </w:r>
    </w:p>
    <w:p w14:paraId="0C7490E9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6. </w:t>
      </w:r>
      <w:r>
        <w:rPr>
          <w:rFonts w:ascii="微软雅黑" w:hAnsi="微软雅黑" w:eastAsia="微软雅黑"/>
          <w:b/>
          <w:i w:val="0"/>
          <w:sz w:val="24"/>
        </w:rPr>
        <w:t>固化</w:t>
      </w:r>
      <w:r>
        <w:rPr>
          <w:rFonts w:ascii="微软雅黑" w:hAnsi="微软雅黑" w:eastAsia="微软雅黑"/>
          <w:b w:val="0"/>
          <w:i w:val="0"/>
          <w:sz w:val="24"/>
        </w:rPr>
        <w:t xml:space="preserve">：保存 </w:t>
      </w:r>
      <m:oMath>
        <m:r>
          <m:rPr/>
          <m:t>X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与采集元数据（分辨率、板尺寸、方法名、时间）；支架打胶或标记，防止漂移。</w:t>
      </w:r>
    </w:p>
    <w:p w14:paraId="202B4F7A">
      <w:pPr>
        <w:pStyle w:val="5"/>
      </w:pPr>
      <w:bookmarkStart w:id="21" w:name="_Toc7552"/>
      <w:r>
        <w:rPr>
          <w:rFonts w:ascii="微软雅黑" w:hAnsi="微软雅黑" w:eastAsia="微软雅黑"/>
          <w:b/>
          <w:i w:val="0"/>
          <w:sz w:val="28"/>
        </w:rPr>
        <w:t>步骤 C：Eye-to-Hand（场景 RealSense）采集与求解</w:t>
      </w:r>
      <w:bookmarkEnd w:id="21"/>
    </w:p>
    <w:p w14:paraId="4DC6FF25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1. 场景相机固定；标定板装在末端，确保多数姿态下板朝向相机。</w:t>
      </w:r>
    </w:p>
    <w:p w14:paraId="1541EE1E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2. 同样采集多组位姿与 </w:t>
      </w:r>
      <m:oMath>
        <m:sSup>
          <m:sSupPr/>
          <m:e/>
          <m:sup>
            <m:r>
              <m:rPr/>
              <m:t>cam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tgt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462D8217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3. 按库文档传入 Eye-to-Hand 模式（OpenCV 对输入列表的解释与 Eye-in-Hand 不同，需对照官方说明构造 </w:t>
      </w:r>
      <m:oMath>
        <m:r>
          <m:rPr/>
          <m:t>R</m:t>
        </m:r>
        <m:r>
          <m:rPr>
            <m:sty m:val="p"/>
          </m:rPr>
          <m:t>,</m:t>
        </m:r>
        <m:r>
          <m:rPr/>
          <m:t>t</m:t>
        </m:r>
      </m:oMath>
      <w:r>
        <w:rPr>
          <w:rFonts w:ascii="微软雅黑" w:hAnsi="微软雅黑" w:eastAsia="微软雅黑"/>
          <w:b w:val="0"/>
          <w:i w:val="0"/>
          <w:sz w:val="24"/>
        </w:rPr>
        <w:t>）。</w:t>
      </w:r>
    </w:p>
    <w:p w14:paraId="6314326C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4. 得到 </w:t>
      </w:r>
      <m:oMath>
        <m:sSup>
          <m:sSupPr/>
          <m:e/>
          <m:sup>
            <m:r>
              <m:rPr/>
              <m:t>base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cam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 xml:space="preserve"> 后，将场景点云/检测框变换到基座系，用已知桌面高度或第二块验证板检查误差。</w:t>
      </w:r>
    </w:p>
    <w:p w14:paraId="776C867B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5. 固化支架；记录相机相对机台的粗测尺寸，便于日后漂移排查。</w:t>
      </w:r>
    </w:p>
    <w:p w14:paraId="2704AA49">
      <w:pPr>
        <w:pStyle w:val="5"/>
      </w:pPr>
      <w:bookmarkStart w:id="22" w:name="_Toc30691"/>
      <w:r>
        <w:rPr>
          <w:rFonts w:ascii="微软雅黑" w:hAnsi="微软雅黑" w:eastAsia="微软雅黑"/>
          <w:b/>
          <w:i w:val="0"/>
          <w:sz w:val="28"/>
        </w:rPr>
        <w:t>步骤 D：双相机协同部署建议</w:t>
      </w:r>
      <w:bookmarkEnd w:id="22"/>
    </w:p>
    <w:p w14:paraId="7E1A1C93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1. 两套外参都变换到同一 </w:t>
      </w:r>
      <w:r>
        <w:rPr>
          <w:rFonts w:ascii="Consolas" w:hAnsi="Consolas" w:eastAsia="微软雅黑"/>
          <w:b w:val="0"/>
          <w:i w:val="0"/>
          <w:sz w:val="21"/>
        </w:rPr>
        <w:t>base</w:t>
      </w:r>
      <w:r>
        <w:rPr>
          <w:rFonts w:ascii="微软雅黑" w:hAnsi="微软雅黑" w:eastAsia="微软雅黑"/>
          <w:b w:val="0"/>
          <w:i w:val="0"/>
          <w:sz w:val="24"/>
        </w:rPr>
        <w:t xml:space="preserve"> 系。</w:t>
      </w:r>
    </w:p>
    <w:p w14:paraId="305EFD28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2. 任务流示例：场景相机粗定位工件 → 规划接近 → 腕部相机精细 6D 位姿 → 抓取。</w:t>
      </w:r>
    </w:p>
    <w:p w14:paraId="378B5FF4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3. 定期回归：支架碰撞、换夹爪、重装相机后必须重标定或至少做验证集抽检。</w:t>
      </w:r>
    </w:p>
    <w:p w14:paraId="329A5778">
      <w:pPr>
        <w:pStyle w:val="4"/>
      </w:pPr>
      <w:bookmarkStart w:id="23" w:name="_Toc17243"/>
      <w:r>
        <w:rPr>
          <w:rFonts w:ascii="微软雅黑" w:hAnsi="微软雅黑" w:eastAsia="微软雅黑"/>
          <w:b/>
          <w:i w:val="0"/>
          <w:sz w:val="32"/>
        </w:rPr>
        <w:t>4.4 常见问题速查</w:t>
      </w:r>
      <w:bookmarkEnd w:id="23"/>
    </w:p>
    <w:p w14:paraId="7F5BD291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tbl>
      <w:tblPr>
        <w:tblStyle w:val="3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3672"/>
        <w:gridCol w:w="3672"/>
      </w:tblGrid>
      <w:tr w14:paraId="2BCFF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0F1AD42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现象</w:t>
            </w:r>
          </w:p>
        </w:tc>
        <w:tc>
          <w:tcPr>
            <w:tcW w:w="3600" w:type="dxa"/>
            <w:shd w:val="clear" w:color="auto" w:fill="D9E2F3"/>
          </w:tcPr>
          <w:p w14:paraId="77E14FBD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可能原因</w:t>
            </w:r>
          </w:p>
        </w:tc>
        <w:tc>
          <w:tcPr>
            <w:tcW w:w="3600" w:type="dxa"/>
            <w:shd w:val="clear" w:color="auto" w:fill="D9E2F3"/>
          </w:tcPr>
          <w:p w14:paraId="7D9D186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/>
                <w:i w:val="0"/>
                <w:sz w:val="21"/>
              </w:rPr>
              <w:t>处理</w:t>
            </w:r>
          </w:p>
        </w:tc>
      </w:tr>
      <w:tr w14:paraId="4746A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24C55949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平移偏差大、旋转尚可</w:t>
            </w:r>
          </w:p>
        </w:tc>
        <w:tc>
          <w:tcPr>
            <w:tcW w:w="3600" w:type="dxa"/>
          </w:tcPr>
          <w:p w14:paraId="6550CE9B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板尺寸不准、深度尺度、时间不同步</w:t>
            </w:r>
          </w:p>
        </w:tc>
        <w:tc>
          <w:tcPr>
            <w:tcW w:w="3600" w:type="dxa"/>
          </w:tcPr>
          <w:p w14:paraId="651B55FC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重测格宽；静止曝光；检查单位</w:t>
            </w:r>
          </w:p>
        </w:tc>
      </w:tr>
      <w:tr w14:paraId="071A3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116C036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换方法结果跳变大</w:t>
            </w:r>
          </w:p>
        </w:tc>
        <w:tc>
          <w:tcPr>
            <w:tcW w:w="3600" w:type="dxa"/>
          </w:tcPr>
          <w:p w14:paraId="645CDF82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位姿激励不足或噪声大</w:t>
            </w:r>
          </w:p>
        </w:tc>
        <w:tc>
          <w:tcPr>
            <w:tcW w:w="3600" w:type="dxa"/>
          </w:tcPr>
          <w:p w14:paraId="7C70ED0A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增加姿态多样性；滤波角点</w:t>
            </w:r>
          </w:p>
        </w:tc>
      </w:tr>
      <w:tr w14:paraId="4EE0E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65D9A107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运行一段时间变差</w:t>
            </w:r>
          </w:p>
        </w:tc>
        <w:tc>
          <w:tcPr>
            <w:tcW w:w="3600" w:type="dxa"/>
          </w:tcPr>
          <w:p w14:paraId="60578119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支架微动、线缆受力</w:t>
            </w:r>
          </w:p>
        </w:tc>
        <w:tc>
          <w:tcPr>
            <w:tcW w:w="3600" w:type="dxa"/>
          </w:tcPr>
          <w:p w14:paraId="12DEBBB9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复打紧；加定位销；重标定</w:t>
            </w:r>
          </w:p>
        </w:tc>
      </w:tr>
      <w:tr w14:paraId="5045E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3D0B37F4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边缘位姿误差大</w:t>
            </w:r>
          </w:p>
        </w:tc>
        <w:tc>
          <w:tcPr>
            <w:tcW w:w="3600" w:type="dxa"/>
          </w:tcPr>
          <w:p w14:paraId="7E7D7959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畸变/FOV；板几乎平行光轴</w:t>
            </w:r>
          </w:p>
        </w:tc>
        <w:tc>
          <w:tcPr>
            <w:tcW w:w="3600" w:type="dxa"/>
          </w:tcPr>
          <w:p w14:paraId="14665F21">
            <w:pPr>
              <w:spacing w:before="40" w:after="40" w:line="36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限制工作区；改善观测角</w:t>
            </w:r>
          </w:p>
        </w:tc>
      </w:tr>
    </w:tbl>
    <w:p w14:paraId="772E97C5">
      <w:pPr>
        <w:spacing w:before="0" w:after="0" w:line="180" w:lineRule="exact"/>
      </w:pPr>
      <w:r>
        <w:rPr>
          <w:rFonts w:ascii="微软雅黑" w:hAnsi="微软雅黑" w:eastAsia="微软雅黑"/>
          <w:b w:val="0"/>
          <w:i w:val="0"/>
          <w:sz w:val="18"/>
        </w:rPr>
        <w:t xml:space="preserve"> </w:t>
      </w:r>
    </w:p>
    <w:p w14:paraId="21788CA7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4DE7BE71">
      <w:pPr>
        <w:pStyle w:val="3"/>
      </w:pPr>
      <w:bookmarkStart w:id="24" w:name="_Toc18108"/>
      <w:r>
        <w:rPr>
          <w:rFonts w:ascii="微软雅黑" w:hAnsi="微软雅黑" w:eastAsia="微软雅黑"/>
          <w:b/>
          <w:i w:val="0"/>
          <w:sz w:val="36"/>
        </w:rPr>
        <w:t>5. 小结</w:t>
      </w:r>
      <w:bookmarkEnd w:id="24"/>
    </w:p>
    <w:p w14:paraId="7C903AC9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Eye-in-Hand</w:t>
      </w:r>
      <w:r>
        <w:rPr>
          <w:rFonts w:ascii="微软雅黑" w:hAnsi="微软雅黑" w:eastAsia="微软雅黑"/>
          <w:b w:val="0"/>
          <w:i w:val="0"/>
          <w:sz w:val="24"/>
        </w:rPr>
        <w:t xml:space="preserve">：相机在腕部，板在场景；核心求 </w:t>
      </w:r>
      <m:oMath>
        <m:sSup>
          <m:sSupPr/>
          <m:e/>
          <m:sup>
            <m:r>
              <m:rPr/>
              <m:t>ee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cam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>，服务近距精细作业。</w:t>
      </w:r>
    </w:p>
    <w:p w14:paraId="6026778A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rPr>
          <w:rFonts w:ascii="微软雅黑" w:hAnsi="微软雅黑" w:eastAsia="微软雅黑"/>
          <w:b/>
          <w:i w:val="0"/>
          <w:sz w:val="24"/>
        </w:rPr>
        <w:t>Eye-to-Hand</w:t>
      </w:r>
      <w:r>
        <w:rPr>
          <w:rFonts w:ascii="微软雅黑" w:hAnsi="微软雅黑" w:eastAsia="微软雅黑"/>
          <w:b w:val="0"/>
          <w:i w:val="0"/>
          <w:sz w:val="24"/>
        </w:rPr>
        <w:t xml:space="preserve">：相机在场景，板在手上；核心求 </w:t>
      </w:r>
      <m:oMath>
        <m:sSup>
          <m:sSupPr/>
          <m:e/>
          <m:sup>
            <m:r>
              <m:rPr/>
              <m:t>base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cam</m:t>
            </m:r>
          </m:sub>
        </m:sSub>
      </m:oMath>
      <w:r>
        <w:rPr>
          <w:rFonts w:ascii="微软雅黑" w:hAnsi="微软雅黑" w:eastAsia="微软雅黑"/>
          <w:b w:val="0"/>
          <w:i w:val="0"/>
          <w:sz w:val="24"/>
        </w:rPr>
        <w:t>，服务全局感知与调度。</w:t>
      </w:r>
    </w:p>
    <w:p w14:paraId="4DEB0C86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• 数学上两者都常归结为 **</w:t>
      </w:r>
      <m:oMath>
        <m:r>
          <m:rPr/>
          <m:t>AX</m:t>
        </m:r>
        <m:r>
          <m:rPr>
            <m:sty m:val="p"/>
          </m:rPr>
          <m:t>=</m:t>
        </m:r>
        <m:r>
          <m:rPr/>
          <m:t>XB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**，差别在 </w:t>
      </w:r>
      <m:oMath>
        <m:r>
          <m:rPr/>
          <m:t>A</m:t>
        </m:r>
      </m:oMath>
      <w:r>
        <w:rPr>
          <w:rFonts w:ascii="微软雅黑" w:hAnsi="微软雅黑" w:eastAsia="微软雅黑"/>
          <w:b w:val="0"/>
          <w:i w:val="0"/>
          <w:sz w:val="24"/>
        </w:rPr>
        <w:t>/</w:t>
      </w:r>
      <m:oMath>
        <m:r>
          <m:rPr/>
          <m:t>B</m:t>
        </m:r>
      </m:oMath>
      <w:r>
        <w:rPr>
          <w:rFonts w:ascii="微软雅黑" w:hAnsi="微软雅黑" w:eastAsia="微软雅黑"/>
          <w:b w:val="0"/>
          <w:i w:val="0"/>
          <w:sz w:val="24"/>
        </w:rPr>
        <w:t>/</w:t>
      </w:r>
      <m:oMath>
        <m:r>
          <m:rPr/>
          <m:t>X</m:t>
        </m:r>
      </m:oMath>
      <w:r>
        <w:rPr>
          <w:rFonts w:ascii="微软雅黑" w:hAnsi="微软雅黑" w:eastAsia="微软雅黑"/>
          <w:b w:val="0"/>
          <w:i w:val="0"/>
          <w:sz w:val="24"/>
        </w:rPr>
        <w:t xml:space="preserve"> 的具体定义。</w:t>
      </w:r>
    </w:p>
    <w:p w14:paraId="45F0B970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>• 对 RealSense：腕部与场景相机可并存；先内参与刚性安装，再多姿态采集，最后验证并固化外参。</w:t>
      </w:r>
    </w:p>
    <w:p w14:paraId="423310DB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延伸阅读：</w:t>
      </w:r>
    </w:p>
    <w:p w14:paraId="41D837C0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fldChar w:fldCharType="begin"/>
      </w:r>
      <w:r>
        <w:instrText xml:space="preserve"> HYPERLINK "https://en.wikipedia.org/wiki/Hand_eye_calibration_problem" \h </w:instrText>
      </w:r>
      <w:r>
        <w:fldChar w:fldCharType="separate"/>
      </w:r>
      <w:r>
        <w:rPr>
          <w:rFonts w:ascii="微软雅黑" w:hAnsi="微软雅黑" w:eastAsia="微软雅黑"/>
          <w:color w:val="0066CC"/>
          <w:sz w:val="24"/>
          <w:szCs w:val="24"/>
        </w:rPr>
        <w:t>Hand–eye calibration problem（Wikipedia）</w:t>
      </w:r>
      <w:r>
        <w:rPr>
          <w:rFonts w:ascii="微软雅黑" w:hAnsi="微软雅黑" w:eastAsia="微软雅黑"/>
          <w:color w:val="0066CC"/>
          <w:sz w:val="24"/>
          <w:szCs w:val="24"/>
        </w:rPr>
        <w:fldChar w:fldCharType="end"/>
      </w:r>
    </w:p>
    <w:p w14:paraId="21F963BE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fldChar w:fldCharType="begin"/>
      </w:r>
      <w:r>
        <w:instrText xml:space="preserve"> HYPERLINK "https://docs.opencv.org/4.x/d9/d0c/group__calib3d.html#gaebfc1c9f7434196a374c382abf43439b" \h </w:instrText>
      </w:r>
      <w:r>
        <w:fldChar w:fldCharType="separate"/>
      </w:r>
      <w:r>
        <w:rPr>
          <w:rFonts w:ascii="微软雅黑" w:hAnsi="微软雅黑" w:eastAsia="微软雅黑"/>
          <w:color w:val="0066CC"/>
          <w:sz w:val="24"/>
          <w:szCs w:val="24"/>
        </w:rPr>
        <w:t>OpenCV calibrateHandEye</w:t>
      </w:r>
      <w:r>
        <w:rPr>
          <w:rFonts w:ascii="微软雅黑" w:hAnsi="微软雅黑" w:eastAsia="微软雅黑"/>
          <w:color w:val="0066CC"/>
          <w:sz w:val="24"/>
          <w:szCs w:val="24"/>
        </w:rPr>
        <w:fldChar w:fldCharType="end"/>
      </w:r>
    </w:p>
    <w:p w14:paraId="3F3F3118">
      <w:pPr>
        <w:spacing w:before="0" w:after="120" w:line="360" w:lineRule="auto"/>
        <w:ind w:left="420"/>
      </w:pPr>
      <w:r>
        <w:rPr>
          <w:rFonts w:ascii="微软雅黑" w:hAnsi="微软雅黑" w:eastAsia="微软雅黑"/>
          <w:b w:val="0"/>
          <w:i w:val="0"/>
          <w:sz w:val="24"/>
        </w:rPr>
        <w:t xml:space="preserve">• </w:t>
      </w:r>
      <w:r>
        <w:fldChar w:fldCharType="begin"/>
      </w:r>
      <w:r>
        <w:instrText xml:space="preserve"> HYPERLINK "https://dev.intelrealsense.com/docs" \h </w:instrText>
      </w:r>
      <w:r>
        <w:fldChar w:fldCharType="separate"/>
      </w:r>
      <w:r>
        <w:rPr>
          <w:rFonts w:ascii="微软雅黑" w:hAnsi="微软雅黑" w:eastAsia="微软雅黑"/>
          <w:color w:val="0066CC"/>
          <w:sz w:val="24"/>
          <w:szCs w:val="24"/>
        </w:rPr>
        <w:t>Intel RealSense 文档</w:t>
      </w:r>
      <w:r>
        <w:rPr>
          <w:rFonts w:ascii="微软雅黑" w:hAnsi="微软雅黑" w:eastAsia="微软雅黑"/>
          <w:color w:val="0066CC"/>
          <w:sz w:val="24"/>
          <w:szCs w:val="24"/>
        </w:rPr>
        <w:fldChar w:fldCharType="end"/>
      </w:r>
    </w:p>
    <w:p w14:paraId="1B065AD5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---</w:t>
      </w:r>
    </w:p>
    <w:p w14:paraId="41A3D43F"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4"/>
        </w:rPr>
        <w:t>*文档配图由本仓库脚本生成；公式约定请与所用机器人 SDK / OpenCV 版本对照后实施。*</w:t>
      </w:r>
    </w:p>
    <w:sectPr>
      <w:footerReference r:id="rId5" w:type="default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63547">
    <w:pPr>
      <w:pStyle w:val="25"/>
      <w:spacing w:line="360" w:lineRule="auto"/>
      <w:jc w:val="center"/>
    </w:pPr>
    <w:r>
      <w:rPr>
        <w:rFonts w:ascii="微软雅黑" w:hAnsi="微软雅黑" w:eastAsia="微软雅黑"/>
        <w:b w:val="0"/>
        <w:i w:val="0"/>
        <w:sz w:val="21"/>
      </w:rPr>
      <w:fldChar w:fldCharType="begin"/>
    </w:r>
    <w:r>
      <w:rPr>
        <w:rFonts w:ascii="微软雅黑" w:hAnsi="微软雅黑" w:eastAsia="微软雅黑"/>
        <w:b w:val="0"/>
        <w:i w:val="0"/>
        <w:sz w:val="21"/>
      </w:rPr>
      <w:instrText xml:space="preserve"> PAGE </w:instrText>
    </w:r>
    <w:r>
      <w:rPr>
        <w:rFonts w:ascii="微软雅黑" w:hAnsi="微软雅黑" w:eastAsia="微软雅黑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5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60" w:after="16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160" w:after="80" w:line="360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401</Words>
  <Characters>584</Characters>
  <Lines>0</Lines>
  <Paragraphs>0</Paragraphs>
  <TotalTime>3</TotalTime>
  <ScaleCrop>false</ScaleCrop>
  <LinksUpToDate>false</LinksUpToDate>
  <CharactersWithSpaces>617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我是炮弹</cp:lastModifiedBy>
  <dcterms:modified xsi:type="dcterms:W3CDTF">2026-10-20T12:32:56Z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eyJoZGlkIjoiNDU4NDEwOTU2M2E1NTNlN2FiNjZlZDFhNDlmNTM5MDIiLCJ1c2VySWQiOiIzMTcwMjc5MjMifQ==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DC9B1CC0132D481FA50C0750ADEB099A_12</vt:lpwstr>
  </property>
</Properties>
</file>